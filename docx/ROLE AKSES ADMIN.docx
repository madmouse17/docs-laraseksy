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0"/>
        </w:numPr>
        <w:ind w:leftChars="0"/>
        <w:rPr>
          <w:rFonts w:hint="default" w:ascii="Times New Roman" w:hAnsi="Times New Roman" w:cs="Times New Roman"/>
          <w:b/>
          <w:bCs/>
          <w:sz w:val="24"/>
          <w:szCs w:val="24"/>
          <w:lang w:val="en-GB"/>
        </w:rPr>
      </w:pPr>
    </w:p>
    <w:p>
      <w:pPr>
        <w:numPr>
          <w:ilvl w:val="0"/>
          <w:numId w:val="0"/>
        </w:numPr>
        <w:ind w:leftChars="0"/>
        <w:jc w:val="center"/>
        <w:rPr>
          <w:rFonts w:hint="default" w:ascii="Times New Roman" w:hAnsi="Times New Roman" w:cs="Times New Roman"/>
          <w:b/>
          <w:bCs/>
          <w:sz w:val="40"/>
          <w:szCs w:val="40"/>
          <w:lang w:val="en-GB"/>
        </w:rPr>
      </w:pPr>
      <w:r>
        <w:rPr>
          <w:rFonts w:hint="default" w:ascii="Times New Roman" w:hAnsi="Times New Roman" w:cs="Times New Roman"/>
          <w:b/>
          <w:bCs/>
          <w:sz w:val="40"/>
          <w:szCs w:val="40"/>
          <w:lang w:val="en-GB"/>
        </w:rPr>
        <w:t>ROLE AKSES ADMIN</w:t>
      </w:r>
    </w:p>
    <w:p>
      <w:pPr>
        <w:numPr>
          <w:ilvl w:val="0"/>
          <w:numId w:val="0"/>
        </w:numPr>
        <w:ind w:leftChars="0"/>
        <w:rPr>
          <w:rFonts w:hint="default" w:ascii="Times New Roman" w:hAnsi="Times New Roman" w:cs="Times New Roman"/>
          <w:b/>
          <w:bCs/>
          <w:sz w:val="24"/>
          <w:szCs w:val="24"/>
          <w:lang w:val="en-GB"/>
        </w:rPr>
      </w:pPr>
    </w:p>
    <w:p>
      <w:pPr>
        <w:numPr>
          <w:ilvl w:val="0"/>
          <w:numId w:val="11"/>
        </w:numPr>
        <w:ind w:left="425" w:leftChars="0" w:hanging="425" w:firstLineChars="0"/>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t>Halaman Login</w:t>
      </w:r>
    </w:p>
    <w:p>
      <w:pPr>
        <w:numPr>
          <w:ilvl w:val="0"/>
          <w:numId w:val="0"/>
        </w:numPr>
        <w:ind w:leftChars="0"/>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Sebelum masuk kedalam sistem harus memasukkan nip dan password yang benar. Jika login berhasil maka akan masuk sesuai role akses yang telah didaftarkan.Jika belum memiliki akun silahkan hubungi admin yang memegang web.</w:t>
      </w:r>
    </w:p>
    <w:p>
      <w:pPr>
        <w:numPr>
          <w:ilvl w:val="0"/>
          <w:numId w:val="0"/>
        </w:numPr>
        <w:ind w:leftChars="0"/>
      </w:pPr>
      <w:r>
        <w:rPr>
          <w:rFonts w:hint="default" w:ascii="Times New Roman" w:hAnsi="Times New Roman" w:cs="Times New Roman"/>
          <w:b w:val="0"/>
          <w:bCs w:val="0"/>
          <w:sz w:val="24"/>
          <w:szCs w:val="24"/>
          <w:lang w:val="en-GB"/>
        </w:rPr>
        <w:t xml:space="preserve"> </w:t>
      </w:r>
      <w:r>
        <w:drawing>
          <wp:inline distT="0" distB="0" distL="114300" distR="114300">
            <wp:extent cx="5269865" cy="2809240"/>
            <wp:effectExtent l="0" t="0" r="6985" b="1016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5"/>
                    <a:stretch>
                      <a:fillRect/>
                    </a:stretch>
                  </pic:blipFill>
                  <pic:spPr>
                    <a:xfrm>
                      <a:off x="0" y="0"/>
                      <a:ext cx="5269865" cy="2809240"/>
                    </a:xfrm>
                    <a:prstGeom prst="rect">
                      <a:avLst/>
                    </a:prstGeom>
                    <a:noFill/>
                    <a:ln>
                      <a:noFill/>
                    </a:ln>
                  </pic:spPr>
                </pic:pic>
              </a:graphicData>
            </a:graphic>
          </wp:inline>
        </w:drawing>
      </w:r>
    </w:p>
    <w:p>
      <w:pPr>
        <w:pStyle w:val="23"/>
        <w:numPr>
          <w:ilvl w:val="0"/>
          <w:numId w:val="0"/>
        </w:numPr>
        <w:ind w:leftChars="0"/>
        <w:jc w:val="center"/>
        <w:rPr>
          <w:i/>
          <w:iCs/>
          <w:sz w:val="13"/>
          <w:szCs w:val="13"/>
        </w:rPr>
      </w:pPr>
      <w:r>
        <w:rPr>
          <w:i/>
          <w:iCs/>
          <w:sz w:val="13"/>
          <w:szCs w:val="13"/>
        </w:rPr>
        <w:t xml:space="preserve">Login Image </w:t>
      </w:r>
      <w:r>
        <w:rPr>
          <w:i/>
          <w:iCs/>
          <w:sz w:val="13"/>
          <w:szCs w:val="13"/>
        </w:rPr>
        <w:fldChar w:fldCharType="begin"/>
      </w:r>
      <w:r>
        <w:rPr>
          <w:i/>
          <w:iCs/>
          <w:sz w:val="13"/>
          <w:szCs w:val="13"/>
        </w:rPr>
        <w:instrText xml:space="preserve"> SEQ Login_Image \* ARABIC </w:instrText>
      </w:r>
      <w:r>
        <w:rPr>
          <w:i/>
          <w:iCs/>
          <w:sz w:val="13"/>
          <w:szCs w:val="13"/>
        </w:rPr>
        <w:fldChar w:fldCharType="separate"/>
      </w:r>
      <w:r>
        <w:rPr>
          <w:i/>
          <w:iCs/>
          <w:sz w:val="13"/>
          <w:szCs w:val="13"/>
        </w:rPr>
        <w:t>1</w:t>
      </w:r>
      <w:r>
        <w:rPr>
          <w:i/>
          <w:iCs/>
          <w:sz w:val="13"/>
          <w:szCs w:val="13"/>
        </w:rPr>
        <w:fldChar w:fldCharType="end"/>
      </w:r>
    </w:p>
    <w:p>
      <w:pPr>
        <w:numPr>
          <w:ilvl w:val="0"/>
          <w:numId w:val="0"/>
        </w:numPr>
        <w:ind w:leftChars="0"/>
        <w:jc w:val="both"/>
        <w:rPr>
          <w:rFonts w:hint="default" w:ascii="Times New Roman" w:hAnsi="Times New Roman" w:cs="Times New Roman"/>
          <w:b/>
          <w:bCs/>
          <w:sz w:val="40"/>
          <w:szCs w:val="40"/>
          <w:lang w:val="en-GB"/>
        </w:rPr>
      </w:pPr>
    </w:p>
    <w:p>
      <w:pPr>
        <w:numPr>
          <w:ilvl w:val="0"/>
          <w:numId w:val="11"/>
        </w:numPr>
        <w:ind w:left="425" w:leftChars="0" w:hanging="425" w:firstLineChars="0"/>
        <w:jc w:val="left"/>
        <w:rPr>
          <w:rFonts w:hint="default" w:ascii="Times New Roman" w:hAnsi="Times New Roman" w:cs="Times New Roman"/>
          <w:b w:val="0"/>
          <w:bCs w:val="0"/>
          <w:sz w:val="24"/>
          <w:szCs w:val="24"/>
          <w:lang w:val="en-GB"/>
        </w:rPr>
      </w:pPr>
      <w:r>
        <w:rPr>
          <w:rFonts w:hint="default" w:ascii="Times New Roman" w:hAnsi="Times New Roman" w:cs="Times New Roman"/>
          <w:b/>
          <w:bCs/>
          <w:sz w:val="24"/>
          <w:szCs w:val="24"/>
          <w:lang w:val="en-GB"/>
        </w:rPr>
        <w:t>Halaman Dashboard</w:t>
      </w:r>
    </w:p>
    <w:p>
      <w:pPr>
        <w:numPr>
          <w:ilvl w:val="0"/>
          <w:numId w:val="0"/>
        </w:numPr>
        <w:ind w:leftChars="0"/>
        <w:jc w:val="left"/>
        <w:rPr>
          <w:rFonts w:hint="default" w:ascii="Times New Roman" w:hAnsi="Times New Roman" w:cs="Times New Roman"/>
          <w:b w:val="0"/>
          <w:bCs w:val="0"/>
          <w:i/>
          <w:iCs/>
          <w:sz w:val="24"/>
          <w:szCs w:val="24"/>
          <w:lang w:val="en-GB"/>
        </w:rPr>
      </w:pPr>
      <w:r>
        <w:rPr>
          <w:rFonts w:hint="default" w:ascii="Times New Roman" w:hAnsi="Times New Roman" w:cs="Times New Roman"/>
          <w:b w:val="0"/>
          <w:bCs w:val="0"/>
          <w:sz w:val="24"/>
          <w:szCs w:val="24"/>
          <w:lang w:val="en-GB"/>
        </w:rPr>
        <w:t xml:space="preserve">Setelah sukses melakukan login akan menampilkan tampilan seperti pada gambar </w:t>
      </w:r>
      <w:r>
        <w:rPr>
          <w:rFonts w:hint="default" w:ascii="Times New Roman" w:hAnsi="Times New Roman" w:cs="Times New Roman"/>
          <w:b w:val="0"/>
          <w:bCs w:val="0"/>
          <w:i/>
          <w:iCs/>
          <w:sz w:val="24"/>
          <w:szCs w:val="24"/>
          <w:lang w:val="en-GB"/>
        </w:rPr>
        <w:t xml:space="preserve">Admin Image 1 </w:t>
      </w:r>
    </w:p>
    <w:p>
      <w:pPr>
        <w:numPr>
          <w:ilvl w:val="0"/>
          <w:numId w:val="0"/>
        </w:numPr>
        <w:ind w:leftChars="0"/>
        <w:jc w:val="left"/>
        <w:rPr>
          <w:rFonts w:hint="default" w:ascii="Times New Roman" w:hAnsi="Times New Roman" w:cs="Times New Roman"/>
          <w:b/>
          <w:bCs/>
          <w:sz w:val="24"/>
          <w:szCs w:val="24"/>
          <w:lang w:val="en-GB"/>
        </w:rPr>
      </w:pPr>
    </w:p>
    <w:p>
      <w:pPr>
        <w:numPr>
          <w:ilvl w:val="0"/>
          <w:numId w:val="0"/>
        </w:numPr>
        <w:ind w:leftChars="0"/>
        <w:jc w:val="center"/>
      </w:pPr>
      <w:r>
        <w:drawing>
          <wp:inline distT="0" distB="0" distL="114300" distR="114300">
            <wp:extent cx="3406775" cy="2546350"/>
            <wp:effectExtent l="0" t="0" r="3175" b="635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6"/>
                    <a:stretch>
                      <a:fillRect/>
                    </a:stretch>
                  </pic:blipFill>
                  <pic:spPr>
                    <a:xfrm>
                      <a:off x="0" y="0"/>
                      <a:ext cx="3406775" cy="2546350"/>
                    </a:xfrm>
                    <a:prstGeom prst="rect">
                      <a:avLst/>
                    </a:prstGeom>
                    <a:noFill/>
                    <a:ln>
                      <a:noFill/>
                    </a:ln>
                  </pic:spPr>
                </pic:pic>
              </a:graphicData>
            </a:graphic>
          </wp:inline>
        </w:drawing>
      </w:r>
    </w:p>
    <w:p>
      <w:pPr>
        <w:pStyle w:val="23"/>
        <w:numPr>
          <w:ilvl w:val="0"/>
          <w:numId w:val="0"/>
        </w:numPr>
        <w:ind w:leftChars="0"/>
        <w:jc w:val="center"/>
        <w:rPr>
          <w:i/>
          <w:iCs/>
          <w:sz w:val="13"/>
          <w:szCs w:val="13"/>
        </w:rPr>
      </w:pPr>
      <w:r>
        <w:rPr>
          <w:i/>
          <w:iCs/>
          <w:sz w:val="13"/>
          <w:szCs w:val="13"/>
        </w:rPr>
        <w:t xml:space="preserve">Admin Image </w:t>
      </w:r>
      <w:r>
        <w:rPr>
          <w:i/>
          <w:iCs/>
          <w:sz w:val="13"/>
          <w:szCs w:val="13"/>
        </w:rPr>
        <w:fldChar w:fldCharType="begin"/>
      </w:r>
      <w:r>
        <w:rPr>
          <w:i/>
          <w:iCs/>
          <w:sz w:val="13"/>
          <w:szCs w:val="13"/>
        </w:rPr>
        <w:instrText xml:space="preserve"> SEQ Admin_Image \* ARABIC </w:instrText>
      </w:r>
      <w:r>
        <w:rPr>
          <w:i/>
          <w:iCs/>
          <w:sz w:val="13"/>
          <w:szCs w:val="13"/>
        </w:rPr>
        <w:fldChar w:fldCharType="separate"/>
      </w:r>
      <w:r>
        <w:rPr>
          <w:i/>
          <w:iCs/>
          <w:sz w:val="13"/>
          <w:szCs w:val="13"/>
        </w:rPr>
        <w:t>1</w:t>
      </w:r>
      <w:r>
        <w:rPr>
          <w:i/>
          <w:iCs/>
          <w:sz w:val="13"/>
          <w:szCs w:val="13"/>
        </w:rPr>
        <w:fldChar w:fldCharType="end"/>
      </w:r>
    </w:p>
    <w:p/>
    <w:p/>
    <w:p/>
    <w:p>
      <w:pPr>
        <w:rPr>
          <w:rFonts w:hint="default"/>
          <w:lang w:val="en-GB"/>
        </w:rPr>
      </w:pPr>
    </w:p>
    <w:p>
      <w:pPr>
        <w:numPr>
          <w:ilvl w:val="0"/>
          <w:numId w:val="11"/>
        </w:numPr>
        <w:tabs>
          <w:tab w:val="clear" w:pos="425"/>
        </w:tabs>
        <w:ind w:left="425" w:leftChars="0" w:hanging="425" w:firstLineChars="0"/>
        <w:jc w:val="both"/>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t>Halaman Profile</w:t>
      </w:r>
    </w:p>
    <w:p>
      <w:pPr>
        <w:numPr>
          <w:ilvl w:val="0"/>
          <w:numId w:val="0"/>
        </w:numPr>
        <w:ind w:leftChars="0"/>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Pada halaman Profile terdapat beberapa penginputan untuk mengamankan akun anda, apa saja yang perlu diinputkan dan fungsinya :</w:t>
      </w:r>
    </w:p>
    <w:p>
      <w:pPr>
        <w:numPr>
          <w:ilvl w:val="0"/>
          <w:numId w:val="12"/>
        </w:numPr>
        <w:ind w:left="425" w:leftChars="0" w:hanging="25" w:firstLineChars="0"/>
        <w:jc w:val="both"/>
        <w:rPr>
          <w:rFonts w:hint="default" w:ascii="Times New Roman" w:hAnsi="Times New Roman" w:cs="Times New Roman"/>
          <w:b w:val="0"/>
          <w:bCs w:val="0"/>
          <w:sz w:val="24"/>
          <w:szCs w:val="24"/>
          <w:lang w:val="en-GB"/>
        </w:rPr>
      </w:pPr>
      <w:r>
        <w:rPr>
          <w:rFonts w:hint="default" w:ascii="Times New Roman" w:hAnsi="Times New Roman" w:cs="Times New Roman"/>
          <w:b/>
          <w:bCs/>
          <w:sz w:val="24"/>
          <w:szCs w:val="24"/>
          <w:lang w:val="en-GB"/>
        </w:rPr>
        <w:t>Pertanyaan keamanan</w:t>
      </w:r>
      <w:r>
        <w:rPr>
          <w:rFonts w:hint="default" w:ascii="Times New Roman" w:hAnsi="Times New Roman" w:cs="Times New Roman"/>
          <w:b w:val="0"/>
          <w:bCs w:val="0"/>
          <w:sz w:val="24"/>
          <w:szCs w:val="24"/>
          <w:lang w:val="en-GB"/>
        </w:rPr>
        <w:t xml:space="preserve"> : ketika lupa password akan diminta memasukkan pertanyaan keamanan dengan benar, maka pertanyaan keamanan harus selalu diingat supaya bisa digunakan ketika lupa password.</w:t>
      </w:r>
    </w:p>
    <w:p>
      <w:pPr>
        <w:numPr>
          <w:ilvl w:val="0"/>
          <w:numId w:val="12"/>
        </w:numPr>
        <w:ind w:left="425" w:leftChars="0" w:hanging="25" w:firstLineChars="0"/>
        <w:jc w:val="both"/>
        <w:rPr>
          <w:rFonts w:hint="default" w:ascii="Times New Roman" w:hAnsi="Times New Roman" w:cs="Times New Roman"/>
          <w:b w:val="0"/>
          <w:bCs w:val="0"/>
          <w:sz w:val="24"/>
          <w:szCs w:val="24"/>
          <w:lang w:val="en-GB"/>
        </w:rPr>
      </w:pPr>
      <w:r>
        <w:rPr>
          <w:rFonts w:hint="default" w:ascii="Times New Roman" w:hAnsi="Times New Roman" w:cs="Times New Roman"/>
          <w:b/>
          <w:bCs/>
          <w:sz w:val="24"/>
          <w:szCs w:val="24"/>
          <w:lang w:val="en-GB"/>
        </w:rPr>
        <w:t xml:space="preserve">Ubah Password </w:t>
      </w:r>
      <w:r>
        <w:rPr>
          <w:rFonts w:hint="default" w:ascii="Times New Roman" w:hAnsi="Times New Roman" w:cs="Times New Roman"/>
          <w:b w:val="0"/>
          <w:bCs w:val="0"/>
          <w:sz w:val="24"/>
          <w:szCs w:val="24"/>
          <w:lang w:val="en-GB"/>
        </w:rPr>
        <w:t>: untuk merubah saat ini.</w:t>
      </w:r>
    </w:p>
    <w:p>
      <w:pPr>
        <w:numPr>
          <w:ilvl w:val="0"/>
          <w:numId w:val="12"/>
        </w:numPr>
        <w:ind w:left="425" w:leftChars="0" w:hanging="25" w:firstLineChars="0"/>
        <w:jc w:val="both"/>
        <w:rPr>
          <w:rFonts w:hint="default" w:ascii="Times New Roman" w:hAnsi="Times New Roman" w:cs="Times New Roman"/>
          <w:b w:val="0"/>
          <w:bCs w:val="0"/>
          <w:sz w:val="24"/>
          <w:szCs w:val="24"/>
          <w:lang w:val="en-GB"/>
        </w:rPr>
      </w:pPr>
      <w:r>
        <w:rPr>
          <w:rFonts w:hint="default" w:ascii="Times New Roman" w:hAnsi="Times New Roman" w:cs="Times New Roman"/>
          <w:b/>
          <w:bCs/>
          <w:sz w:val="24"/>
          <w:szCs w:val="24"/>
          <w:lang w:val="en-GB"/>
        </w:rPr>
        <w:t>Ubah Email</w:t>
      </w:r>
      <w:r>
        <w:rPr>
          <w:rFonts w:hint="default" w:ascii="Times New Roman" w:hAnsi="Times New Roman" w:cs="Times New Roman"/>
          <w:b w:val="0"/>
          <w:bCs w:val="0"/>
          <w:sz w:val="24"/>
          <w:szCs w:val="24"/>
          <w:lang w:val="en-GB"/>
        </w:rPr>
        <w:t xml:space="preserve"> : untuk mengubah email saat ini, setelah menginput email terbaru silahkan klik tombol verifikasi untuk memverifikasi email terbaru anda dan masukkan </w:t>
      </w:r>
      <w:r>
        <w:rPr>
          <w:rFonts w:hint="default" w:ascii="Times New Roman" w:hAnsi="Times New Roman" w:cs="Times New Roman"/>
          <w:b w:val="0"/>
          <w:bCs w:val="0"/>
          <w:i/>
          <w:iCs/>
          <w:sz w:val="24"/>
          <w:szCs w:val="24"/>
          <w:lang w:val="en-GB"/>
        </w:rPr>
        <w:t xml:space="preserve">OTP </w:t>
      </w:r>
      <w:r>
        <w:rPr>
          <w:rFonts w:hint="default" w:ascii="Times New Roman" w:hAnsi="Times New Roman" w:cs="Times New Roman"/>
          <w:b w:val="0"/>
          <w:bCs w:val="0"/>
          <w:sz w:val="24"/>
          <w:szCs w:val="24"/>
          <w:lang w:val="en-GB"/>
        </w:rPr>
        <w:t>pada kolom yang muncul setelah menekan tombol verifikasi.</w:t>
      </w:r>
    </w:p>
    <w:p>
      <w:pPr>
        <w:numPr>
          <w:ilvl w:val="0"/>
          <w:numId w:val="0"/>
        </w:numPr>
        <w:ind w:leftChars="0"/>
        <w:jc w:val="center"/>
      </w:pPr>
    </w:p>
    <w:p>
      <w:pPr>
        <w:numPr>
          <w:ilvl w:val="0"/>
          <w:numId w:val="0"/>
        </w:numPr>
        <w:ind w:leftChars="0"/>
        <w:jc w:val="center"/>
      </w:pPr>
      <w:r>
        <w:drawing>
          <wp:inline distT="0" distB="0" distL="114300" distR="114300">
            <wp:extent cx="3434080" cy="2489835"/>
            <wp:effectExtent l="0" t="0" r="13970" b="571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7"/>
                    <a:stretch>
                      <a:fillRect/>
                    </a:stretch>
                  </pic:blipFill>
                  <pic:spPr>
                    <a:xfrm>
                      <a:off x="0" y="0"/>
                      <a:ext cx="3434080" cy="2489835"/>
                    </a:xfrm>
                    <a:prstGeom prst="rect">
                      <a:avLst/>
                    </a:prstGeom>
                    <a:noFill/>
                    <a:ln>
                      <a:noFill/>
                    </a:ln>
                  </pic:spPr>
                </pic:pic>
              </a:graphicData>
            </a:graphic>
          </wp:inline>
        </w:drawing>
      </w:r>
    </w:p>
    <w:p>
      <w:pPr>
        <w:pStyle w:val="23"/>
        <w:numPr>
          <w:ilvl w:val="0"/>
          <w:numId w:val="0"/>
        </w:numPr>
        <w:ind w:leftChars="0"/>
        <w:jc w:val="center"/>
        <w:rPr>
          <w:i/>
          <w:iCs/>
          <w:sz w:val="13"/>
          <w:szCs w:val="13"/>
        </w:rPr>
      </w:pPr>
      <w:r>
        <w:rPr>
          <w:i/>
          <w:iCs/>
          <w:sz w:val="13"/>
          <w:szCs w:val="13"/>
        </w:rPr>
        <w:t xml:space="preserve">Admin Image </w:t>
      </w:r>
      <w:r>
        <w:rPr>
          <w:i/>
          <w:iCs/>
          <w:sz w:val="13"/>
          <w:szCs w:val="13"/>
        </w:rPr>
        <w:fldChar w:fldCharType="begin"/>
      </w:r>
      <w:r>
        <w:rPr>
          <w:i/>
          <w:iCs/>
          <w:sz w:val="13"/>
          <w:szCs w:val="13"/>
        </w:rPr>
        <w:instrText xml:space="preserve"> SEQ Admin_Image \* ARABIC </w:instrText>
      </w:r>
      <w:r>
        <w:rPr>
          <w:i/>
          <w:iCs/>
          <w:sz w:val="13"/>
          <w:szCs w:val="13"/>
        </w:rPr>
        <w:fldChar w:fldCharType="separate"/>
      </w:r>
      <w:r>
        <w:rPr>
          <w:i/>
          <w:iCs/>
          <w:sz w:val="13"/>
          <w:szCs w:val="13"/>
        </w:rPr>
        <w:t>2</w:t>
      </w:r>
      <w:r>
        <w:rPr>
          <w:i/>
          <w:iCs/>
          <w:sz w:val="13"/>
          <w:szCs w:val="13"/>
        </w:rPr>
        <w:fldChar w:fldCharType="end"/>
      </w:r>
    </w:p>
    <w:p>
      <w:pPr>
        <w:rPr>
          <w:rFonts w:hint="default"/>
          <w:lang w:val="en-GB"/>
        </w:rPr>
      </w:pPr>
    </w:p>
    <w:p>
      <w:pPr>
        <w:numPr>
          <w:ilvl w:val="0"/>
          <w:numId w:val="11"/>
        </w:numPr>
        <w:ind w:left="425" w:leftChars="0" w:hanging="425" w:firstLineChars="0"/>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t>Halaman Pengaturan</w:t>
      </w:r>
    </w:p>
    <w:p>
      <w:pPr>
        <w:numPr>
          <w:numId w:val="0"/>
        </w:numPr>
        <w:ind w:leftChars="0"/>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Pada halaman ini terdapat 3 submenu antara lain:</w:t>
      </w:r>
    </w:p>
    <w:p>
      <w:pPr>
        <w:numPr>
          <w:ilvl w:val="0"/>
          <w:numId w:val="13"/>
        </w:numPr>
        <w:ind w:left="425" w:leftChars="0" w:hanging="25" w:firstLineChars="0"/>
        <w:jc w:val="both"/>
        <w:rPr>
          <w:rFonts w:hint="default" w:ascii="Times New Roman" w:hAnsi="Times New Roman" w:cs="Times New Roman"/>
          <w:b w:val="0"/>
          <w:bCs w:val="0"/>
          <w:sz w:val="24"/>
          <w:szCs w:val="24"/>
          <w:lang w:val="en-GB"/>
        </w:rPr>
      </w:pPr>
      <w:r>
        <w:rPr>
          <w:rFonts w:hint="default" w:ascii="Times New Roman" w:hAnsi="Times New Roman" w:cs="Times New Roman"/>
          <w:b/>
          <w:bCs/>
          <w:sz w:val="24"/>
          <w:szCs w:val="24"/>
          <w:lang w:val="en-GB"/>
        </w:rPr>
        <w:t xml:space="preserve">Umum : </w:t>
      </w:r>
      <w:r>
        <w:rPr>
          <w:rFonts w:hint="default" w:ascii="Times New Roman" w:hAnsi="Times New Roman" w:cs="Times New Roman"/>
          <w:b w:val="0"/>
          <w:bCs w:val="0"/>
          <w:sz w:val="24"/>
          <w:szCs w:val="24"/>
          <w:lang w:val="en-GB"/>
        </w:rPr>
        <w:t xml:space="preserve">mengatur nama sekolah, alamat dan logo. Untuk tampilan silahkan lihat pada </w:t>
      </w:r>
      <w:r>
        <w:rPr>
          <w:rFonts w:hint="default" w:ascii="Times New Roman" w:hAnsi="Times New Roman" w:cs="Times New Roman"/>
          <w:b w:val="0"/>
          <w:bCs w:val="0"/>
          <w:i/>
          <w:iCs/>
          <w:sz w:val="24"/>
          <w:szCs w:val="24"/>
          <w:lang w:val="en-GB"/>
        </w:rPr>
        <w:t xml:space="preserve">admin image 3 </w:t>
      </w:r>
      <w:r>
        <w:rPr>
          <w:rFonts w:hint="default" w:ascii="Times New Roman" w:hAnsi="Times New Roman" w:cs="Times New Roman"/>
          <w:b w:val="0"/>
          <w:bCs w:val="0"/>
          <w:i w:val="0"/>
          <w:iCs w:val="0"/>
          <w:sz w:val="24"/>
          <w:szCs w:val="24"/>
          <w:lang w:val="en-GB"/>
        </w:rPr>
        <w:t>berikut :</w:t>
      </w:r>
    </w:p>
    <w:p>
      <w:pPr>
        <w:numPr>
          <w:numId w:val="0"/>
        </w:numPr>
        <w:ind w:left="400" w:leftChars="0"/>
        <w:jc w:val="both"/>
        <w:rPr>
          <w:rFonts w:hint="default" w:ascii="Times New Roman" w:hAnsi="Times New Roman" w:cs="Times New Roman"/>
          <w:b w:val="0"/>
          <w:bCs w:val="0"/>
          <w:sz w:val="24"/>
          <w:szCs w:val="24"/>
          <w:lang w:val="en-GB"/>
        </w:rPr>
      </w:pPr>
    </w:p>
    <w:p>
      <w:pPr>
        <w:numPr>
          <w:numId w:val="0"/>
        </w:numPr>
        <w:ind w:left="400" w:leftChars="0"/>
        <w:jc w:val="center"/>
      </w:pPr>
      <w:r>
        <w:drawing>
          <wp:inline distT="0" distB="0" distL="114300" distR="114300">
            <wp:extent cx="3528695" cy="2097405"/>
            <wp:effectExtent l="0" t="0" r="14605" b="1714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8"/>
                    <a:stretch>
                      <a:fillRect/>
                    </a:stretch>
                  </pic:blipFill>
                  <pic:spPr>
                    <a:xfrm>
                      <a:off x="0" y="0"/>
                      <a:ext cx="3528695" cy="2097405"/>
                    </a:xfrm>
                    <a:prstGeom prst="rect">
                      <a:avLst/>
                    </a:prstGeom>
                    <a:noFill/>
                    <a:ln>
                      <a:noFill/>
                    </a:ln>
                  </pic:spPr>
                </pic:pic>
              </a:graphicData>
            </a:graphic>
          </wp:inline>
        </w:drawing>
      </w:r>
    </w:p>
    <w:p>
      <w:pPr>
        <w:pStyle w:val="23"/>
        <w:numPr>
          <w:numId w:val="0"/>
        </w:numPr>
        <w:ind w:left="400" w:leftChars="0"/>
        <w:jc w:val="center"/>
        <w:rPr>
          <w:i/>
          <w:iCs/>
          <w:sz w:val="13"/>
          <w:szCs w:val="13"/>
        </w:rPr>
      </w:pPr>
      <w:r>
        <w:rPr>
          <w:i/>
          <w:iCs/>
          <w:sz w:val="13"/>
          <w:szCs w:val="13"/>
        </w:rPr>
        <w:t xml:space="preserve">Admin Image </w:t>
      </w:r>
      <w:r>
        <w:rPr>
          <w:i/>
          <w:iCs/>
          <w:sz w:val="13"/>
          <w:szCs w:val="13"/>
        </w:rPr>
        <w:fldChar w:fldCharType="begin"/>
      </w:r>
      <w:r>
        <w:rPr>
          <w:i/>
          <w:iCs/>
          <w:sz w:val="13"/>
          <w:szCs w:val="13"/>
        </w:rPr>
        <w:instrText xml:space="preserve"> SEQ Admin_Image \* ARABIC </w:instrText>
      </w:r>
      <w:r>
        <w:rPr>
          <w:i/>
          <w:iCs/>
          <w:sz w:val="13"/>
          <w:szCs w:val="13"/>
        </w:rPr>
        <w:fldChar w:fldCharType="separate"/>
      </w:r>
      <w:r>
        <w:rPr>
          <w:i/>
          <w:iCs/>
          <w:sz w:val="13"/>
          <w:szCs w:val="13"/>
        </w:rPr>
        <w:t>3</w:t>
      </w:r>
      <w:r>
        <w:rPr>
          <w:i/>
          <w:iCs/>
          <w:sz w:val="13"/>
          <w:szCs w:val="13"/>
        </w:rPr>
        <w:fldChar w:fldCharType="end"/>
      </w:r>
    </w:p>
    <w:p>
      <w:pPr>
        <w:rPr>
          <w:rFonts w:hint="default"/>
          <w:lang w:val="en-GB"/>
        </w:rPr>
      </w:pPr>
    </w:p>
    <w:p>
      <w:pPr>
        <w:numPr>
          <w:ilvl w:val="0"/>
          <w:numId w:val="13"/>
        </w:numPr>
        <w:ind w:left="425" w:leftChars="0" w:hanging="25" w:firstLineChars="0"/>
        <w:jc w:val="both"/>
        <w:rPr>
          <w:rFonts w:hint="default" w:ascii="Times New Roman" w:hAnsi="Times New Roman" w:cs="Times New Roman"/>
          <w:b w:val="0"/>
          <w:bCs w:val="0"/>
          <w:sz w:val="24"/>
          <w:szCs w:val="24"/>
          <w:lang w:val="en-GB"/>
        </w:rPr>
      </w:pPr>
      <w:r>
        <w:rPr>
          <w:rFonts w:hint="default" w:ascii="Times New Roman" w:hAnsi="Times New Roman" w:cs="Times New Roman"/>
          <w:b/>
          <w:bCs/>
          <w:sz w:val="24"/>
          <w:szCs w:val="24"/>
          <w:lang w:val="en-GB"/>
        </w:rPr>
        <w:t>Sistem Sekolah</w:t>
      </w:r>
      <w:r>
        <w:rPr>
          <w:rFonts w:hint="default" w:ascii="Times New Roman" w:hAnsi="Times New Roman" w:cs="Times New Roman"/>
          <w:b w:val="0"/>
          <w:bCs w:val="0"/>
          <w:sz w:val="24"/>
          <w:szCs w:val="24"/>
          <w:lang w:val="en-GB"/>
        </w:rPr>
        <w:t xml:space="preserve"> : Untuk mengatur sistem sekolah seperti tahun ajaran, tanggal ajaran, semester, dan  hari masuk. Untuk tahun ajaran silahkan menambahkan terlebih dahulu pada menu </w:t>
      </w:r>
      <w:r>
        <w:rPr>
          <w:rFonts w:hint="default" w:ascii="Times New Roman" w:hAnsi="Times New Roman" w:cs="Times New Roman"/>
          <w:b/>
          <w:bCs/>
          <w:i/>
          <w:iCs/>
          <w:sz w:val="24"/>
          <w:szCs w:val="24"/>
          <w:lang w:val="en-GB"/>
        </w:rPr>
        <w:t>data sekolah -&gt; tahun ajaran</w:t>
      </w:r>
      <w:r>
        <w:rPr>
          <w:rFonts w:hint="default" w:ascii="Times New Roman" w:hAnsi="Times New Roman" w:cs="Times New Roman"/>
          <w:b w:val="0"/>
          <w:bCs w:val="0"/>
          <w:sz w:val="24"/>
          <w:szCs w:val="24"/>
          <w:lang w:val="en-GB"/>
        </w:rPr>
        <w:t xml:space="preserve">, dan untuk tanggal ajaran juga tambahkan terlebih dahulu </w:t>
      </w:r>
      <w:r>
        <w:rPr>
          <w:rFonts w:hint="default" w:ascii="Times New Roman" w:hAnsi="Times New Roman" w:cs="Times New Roman"/>
          <w:b/>
          <w:bCs/>
          <w:i/>
          <w:iCs/>
          <w:sz w:val="24"/>
          <w:szCs w:val="24"/>
          <w:lang w:val="en-GB"/>
        </w:rPr>
        <w:t>pada data sekolah -&gt;tanggal ajaran</w:t>
      </w:r>
      <w:r>
        <w:rPr>
          <w:rFonts w:hint="default" w:ascii="Times New Roman" w:hAnsi="Times New Roman" w:cs="Times New Roman"/>
          <w:b w:val="0"/>
          <w:bCs w:val="0"/>
          <w:sz w:val="24"/>
          <w:szCs w:val="24"/>
          <w:lang w:val="en-GB"/>
        </w:rPr>
        <w:t xml:space="preserve">.Untuk tampilan silahkan lihat pada </w:t>
      </w:r>
      <w:r>
        <w:rPr>
          <w:rFonts w:hint="default" w:ascii="Times New Roman" w:hAnsi="Times New Roman" w:cs="Times New Roman"/>
          <w:b w:val="0"/>
          <w:bCs w:val="0"/>
          <w:i/>
          <w:iCs/>
          <w:sz w:val="24"/>
          <w:szCs w:val="24"/>
          <w:lang w:val="en-GB"/>
        </w:rPr>
        <w:t>admin image 4</w:t>
      </w:r>
      <w:r>
        <w:rPr>
          <w:rFonts w:hint="default" w:ascii="Times New Roman" w:hAnsi="Times New Roman" w:cs="Times New Roman"/>
          <w:b w:val="0"/>
          <w:bCs w:val="0"/>
          <w:sz w:val="24"/>
          <w:szCs w:val="24"/>
          <w:lang w:val="en-GB"/>
        </w:rPr>
        <w:t xml:space="preserve"> berikut:</w:t>
      </w:r>
    </w:p>
    <w:p>
      <w:pPr>
        <w:numPr>
          <w:numId w:val="0"/>
        </w:numPr>
        <w:ind w:left="400" w:leftChars="0"/>
        <w:jc w:val="center"/>
      </w:pPr>
      <w:r>
        <w:drawing>
          <wp:inline distT="0" distB="0" distL="114300" distR="114300">
            <wp:extent cx="3549015" cy="1852295"/>
            <wp:effectExtent l="0" t="0" r="13335" b="1460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9"/>
                    <a:stretch>
                      <a:fillRect/>
                    </a:stretch>
                  </pic:blipFill>
                  <pic:spPr>
                    <a:xfrm>
                      <a:off x="0" y="0"/>
                      <a:ext cx="3549015" cy="1852295"/>
                    </a:xfrm>
                    <a:prstGeom prst="rect">
                      <a:avLst/>
                    </a:prstGeom>
                    <a:noFill/>
                    <a:ln>
                      <a:noFill/>
                    </a:ln>
                  </pic:spPr>
                </pic:pic>
              </a:graphicData>
            </a:graphic>
          </wp:inline>
        </w:drawing>
      </w:r>
    </w:p>
    <w:p>
      <w:pPr>
        <w:pStyle w:val="23"/>
        <w:numPr>
          <w:numId w:val="0"/>
        </w:numPr>
        <w:ind w:left="400" w:leftChars="0"/>
        <w:jc w:val="center"/>
        <w:rPr>
          <w:i/>
          <w:iCs/>
          <w:sz w:val="13"/>
          <w:szCs w:val="13"/>
        </w:rPr>
      </w:pPr>
      <w:r>
        <w:rPr>
          <w:i/>
          <w:iCs/>
          <w:sz w:val="13"/>
          <w:szCs w:val="13"/>
        </w:rPr>
        <w:t xml:space="preserve">Admin Image </w:t>
      </w:r>
      <w:r>
        <w:rPr>
          <w:i/>
          <w:iCs/>
          <w:sz w:val="13"/>
          <w:szCs w:val="13"/>
        </w:rPr>
        <w:fldChar w:fldCharType="begin"/>
      </w:r>
      <w:r>
        <w:rPr>
          <w:i/>
          <w:iCs/>
          <w:sz w:val="13"/>
          <w:szCs w:val="13"/>
        </w:rPr>
        <w:instrText xml:space="preserve"> SEQ Admin_Image \* ARABIC </w:instrText>
      </w:r>
      <w:r>
        <w:rPr>
          <w:i/>
          <w:iCs/>
          <w:sz w:val="13"/>
          <w:szCs w:val="13"/>
        </w:rPr>
        <w:fldChar w:fldCharType="separate"/>
      </w:r>
      <w:r>
        <w:rPr>
          <w:i/>
          <w:iCs/>
          <w:sz w:val="13"/>
          <w:szCs w:val="13"/>
        </w:rPr>
        <w:t>4</w:t>
      </w:r>
      <w:r>
        <w:rPr>
          <w:i/>
          <w:iCs/>
          <w:sz w:val="13"/>
          <w:szCs w:val="13"/>
        </w:rPr>
        <w:fldChar w:fldCharType="end"/>
      </w:r>
    </w:p>
    <w:p>
      <w:pPr>
        <w:rPr>
          <w:rFonts w:hint="default"/>
          <w:lang w:val="en-GB"/>
        </w:rPr>
      </w:pPr>
    </w:p>
    <w:p>
      <w:pPr>
        <w:numPr>
          <w:ilvl w:val="0"/>
          <w:numId w:val="13"/>
        </w:numPr>
        <w:ind w:left="425" w:leftChars="0" w:hanging="25" w:firstLineChars="0"/>
        <w:jc w:val="both"/>
        <w:rPr>
          <w:rFonts w:hint="default" w:ascii="Times New Roman" w:hAnsi="Times New Roman" w:cs="Times New Roman"/>
          <w:b w:val="0"/>
          <w:bCs w:val="0"/>
          <w:sz w:val="24"/>
          <w:szCs w:val="24"/>
          <w:lang w:val="en-GB"/>
        </w:rPr>
      </w:pPr>
      <w:r>
        <w:rPr>
          <w:rFonts w:hint="default" w:ascii="Times New Roman" w:hAnsi="Times New Roman" w:cs="Times New Roman"/>
          <w:b/>
          <w:bCs/>
          <w:sz w:val="24"/>
          <w:szCs w:val="24"/>
          <w:lang w:val="en-GB"/>
        </w:rPr>
        <w:t>Lokasi Sekolah</w:t>
      </w:r>
      <w:r>
        <w:rPr>
          <w:rFonts w:hint="default" w:ascii="Times New Roman" w:hAnsi="Times New Roman" w:cs="Times New Roman"/>
          <w:b w:val="0"/>
          <w:bCs w:val="0"/>
          <w:sz w:val="24"/>
          <w:szCs w:val="24"/>
          <w:lang w:val="en-GB"/>
        </w:rPr>
        <w:t xml:space="preserve"> :Untuk mengatur lokasi sekolah menggunakan titik lokasi maps dan atur radiusnya, ini berfungsi </w:t>
      </w:r>
      <w:r>
        <w:rPr>
          <w:rFonts w:hint="default" w:ascii="Times New Roman" w:hAnsi="Times New Roman" w:cs="Times New Roman"/>
          <w:b w:val="0"/>
          <w:bCs w:val="0"/>
          <w:i/>
          <w:iCs/>
          <w:sz w:val="24"/>
          <w:szCs w:val="24"/>
          <w:lang w:val="en-GB"/>
        </w:rPr>
        <w:t>untuk absen siswa dan guru jika pelajaran tatap muka pada jadwal yang diatur oleh role guru yang menjadi wali kelas</w:t>
      </w:r>
      <w:r>
        <w:rPr>
          <w:rFonts w:hint="default" w:ascii="Times New Roman" w:hAnsi="Times New Roman" w:cs="Times New Roman"/>
          <w:b w:val="0"/>
          <w:bCs w:val="0"/>
          <w:sz w:val="24"/>
          <w:szCs w:val="24"/>
          <w:lang w:val="en-GB"/>
        </w:rPr>
        <w:t xml:space="preserve">.Untuk tampilan silahkan lihat pada </w:t>
      </w:r>
      <w:r>
        <w:rPr>
          <w:rFonts w:hint="default" w:ascii="Times New Roman" w:hAnsi="Times New Roman" w:cs="Times New Roman"/>
          <w:b w:val="0"/>
          <w:bCs w:val="0"/>
          <w:i/>
          <w:iCs/>
          <w:sz w:val="24"/>
          <w:szCs w:val="24"/>
          <w:lang w:val="en-GB"/>
        </w:rPr>
        <w:t>admin image 5</w:t>
      </w:r>
      <w:r>
        <w:rPr>
          <w:rFonts w:hint="default" w:ascii="Times New Roman" w:hAnsi="Times New Roman" w:cs="Times New Roman"/>
          <w:b w:val="0"/>
          <w:bCs w:val="0"/>
          <w:sz w:val="24"/>
          <w:szCs w:val="24"/>
          <w:lang w:val="en-GB"/>
        </w:rPr>
        <w:t xml:space="preserve"> berikut :</w:t>
      </w:r>
    </w:p>
    <w:p>
      <w:pPr>
        <w:numPr>
          <w:numId w:val="0"/>
        </w:numPr>
        <w:ind w:left="400" w:leftChars="0"/>
        <w:jc w:val="both"/>
        <w:rPr>
          <w:rFonts w:hint="default" w:ascii="Times New Roman" w:hAnsi="Times New Roman" w:cs="Times New Roman"/>
          <w:b w:val="0"/>
          <w:bCs w:val="0"/>
          <w:sz w:val="24"/>
          <w:szCs w:val="24"/>
          <w:lang w:val="en-GB"/>
        </w:rPr>
      </w:pPr>
    </w:p>
    <w:p>
      <w:pPr>
        <w:numPr>
          <w:numId w:val="0"/>
        </w:numPr>
        <w:ind w:left="400" w:leftChars="0"/>
        <w:jc w:val="center"/>
      </w:pPr>
      <w:r>
        <w:drawing>
          <wp:inline distT="0" distB="0" distL="114300" distR="114300">
            <wp:extent cx="3382645" cy="2226310"/>
            <wp:effectExtent l="0" t="0" r="8255" b="254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0"/>
                    <a:stretch>
                      <a:fillRect/>
                    </a:stretch>
                  </pic:blipFill>
                  <pic:spPr>
                    <a:xfrm>
                      <a:off x="0" y="0"/>
                      <a:ext cx="3382645" cy="2226310"/>
                    </a:xfrm>
                    <a:prstGeom prst="rect">
                      <a:avLst/>
                    </a:prstGeom>
                    <a:noFill/>
                    <a:ln>
                      <a:noFill/>
                    </a:ln>
                  </pic:spPr>
                </pic:pic>
              </a:graphicData>
            </a:graphic>
          </wp:inline>
        </w:drawing>
      </w:r>
    </w:p>
    <w:p>
      <w:pPr>
        <w:pStyle w:val="23"/>
        <w:numPr>
          <w:numId w:val="0"/>
        </w:numPr>
        <w:ind w:left="400" w:leftChars="0"/>
        <w:jc w:val="center"/>
        <w:rPr>
          <w:i/>
          <w:iCs/>
          <w:sz w:val="13"/>
          <w:szCs w:val="13"/>
        </w:rPr>
      </w:pPr>
      <w:r>
        <w:rPr>
          <w:i/>
          <w:iCs/>
          <w:sz w:val="13"/>
          <w:szCs w:val="13"/>
        </w:rPr>
        <w:t xml:space="preserve">Admin Image </w:t>
      </w:r>
      <w:r>
        <w:rPr>
          <w:i/>
          <w:iCs/>
          <w:sz w:val="13"/>
          <w:szCs w:val="13"/>
        </w:rPr>
        <w:fldChar w:fldCharType="begin"/>
      </w:r>
      <w:r>
        <w:rPr>
          <w:i/>
          <w:iCs/>
          <w:sz w:val="13"/>
          <w:szCs w:val="13"/>
        </w:rPr>
        <w:instrText xml:space="preserve"> SEQ Admin_Image \* ARABIC </w:instrText>
      </w:r>
      <w:r>
        <w:rPr>
          <w:i/>
          <w:iCs/>
          <w:sz w:val="13"/>
          <w:szCs w:val="13"/>
        </w:rPr>
        <w:fldChar w:fldCharType="separate"/>
      </w:r>
      <w:r>
        <w:rPr>
          <w:i/>
          <w:iCs/>
          <w:sz w:val="13"/>
          <w:szCs w:val="13"/>
        </w:rPr>
        <w:t>5</w:t>
      </w:r>
      <w:r>
        <w:rPr>
          <w:i/>
          <w:iCs/>
          <w:sz w:val="13"/>
          <w:szCs w:val="13"/>
        </w:rPr>
        <w:fldChar w:fldCharType="end"/>
      </w:r>
    </w:p>
    <w:p>
      <w:pPr>
        <w:rPr>
          <w:rFonts w:hint="default"/>
          <w:lang w:val="en-GB"/>
        </w:rPr>
      </w:pPr>
    </w:p>
    <w:p>
      <w:pPr>
        <w:numPr>
          <w:ilvl w:val="0"/>
          <w:numId w:val="11"/>
        </w:numPr>
        <w:ind w:left="425" w:leftChars="0" w:hanging="425" w:firstLineChars="0"/>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t>Halaman Kalender Libur</w:t>
      </w:r>
    </w:p>
    <w:p>
      <w:pPr>
        <w:numPr>
          <w:numId w:val="0"/>
        </w:numPr>
        <w:ind w:leftChars="0"/>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Pada halaman ini untuk mengatur hari libur pada sekolah.Untuk tampilan silahkan lihat pada</w:t>
      </w:r>
      <w:r>
        <w:rPr>
          <w:rFonts w:hint="default" w:ascii="Times New Roman" w:hAnsi="Times New Roman" w:cs="Times New Roman"/>
          <w:b w:val="0"/>
          <w:bCs w:val="0"/>
          <w:i/>
          <w:iCs/>
          <w:sz w:val="24"/>
          <w:szCs w:val="24"/>
          <w:lang w:val="en-GB"/>
        </w:rPr>
        <w:t xml:space="preserve"> admin image 6</w:t>
      </w:r>
      <w:r>
        <w:rPr>
          <w:rFonts w:hint="default" w:ascii="Times New Roman" w:hAnsi="Times New Roman" w:cs="Times New Roman"/>
          <w:b w:val="0"/>
          <w:bCs w:val="0"/>
          <w:sz w:val="24"/>
          <w:szCs w:val="24"/>
          <w:lang w:val="en-GB"/>
        </w:rPr>
        <w:t xml:space="preserve"> berikut :</w:t>
      </w:r>
    </w:p>
    <w:p>
      <w:pPr>
        <w:numPr>
          <w:numId w:val="0"/>
        </w:numPr>
        <w:ind w:leftChars="0"/>
        <w:jc w:val="center"/>
      </w:pPr>
      <w:r>
        <w:drawing>
          <wp:inline distT="0" distB="0" distL="114300" distR="114300">
            <wp:extent cx="3313430" cy="2725420"/>
            <wp:effectExtent l="0" t="0" r="1270" b="1778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11"/>
                    <a:stretch>
                      <a:fillRect/>
                    </a:stretch>
                  </pic:blipFill>
                  <pic:spPr>
                    <a:xfrm>
                      <a:off x="0" y="0"/>
                      <a:ext cx="3313430" cy="2725420"/>
                    </a:xfrm>
                    <a:prstGeom prst="rect">
                      <a:avLst/>
                    </a:prstGeom>
                    <a:noFill/>
                    <a:ln>
                      <a:noFill/>
                    </a:ln>
                  </pic:spPr>
                </pic:pic>
              </a:graphicData>
            </a:graphic>
          </wp:inline>
        </w:drawing>
      </w:r>
    </w:p>
    <w:p>
      <w:pPr>
        <w:pStyle w:val="23"/>
        <w:numPr>
          <w:numId w:val="0"/>
        </w:numPr>
        <w:ind w:leftChars="0"/>
        <w:jc w:val="center"/>
        <w:rPr>
          <w:rFonts w:hint="default" w:ascii="Arial" w:hAnsi="Arial" w:cs="Arial"/>
          <w:i/>
          <w:iCs/>
          <w:sz w:val="13"/>
          <w:szCs w:val="13"/>
        </w:rPr>
      </w:pPr>
      <w:r>
        <w:rPr>
          <w:rFonts w:hint="default" w:ascii="Arial" w:hAnsi="Arial" w:cs="Arial"/>
          <w:i/>
          <w:iCs/>
          <w:sz w:val="13"/>
          <w:szCs w:val="13"/>
        </w:rPr>
        <w:t xml:space="preserve">Admin Image </w:t>
      </w:r>
      <w:r>
        <w:rPr>
          <w:rFonts w:hint="default" w:ascii="Arial" w:hAnsi="Arial" w:cs="Arial"/>
          <w:i/>
          <w:iCs/>
          <w:sz w:val="13"/>
          <w:szCs w:val="13"/>
        </w:rPr>
        <w:fldChar w:fldCharType="begin"/>
      </w:r>
      <w:r>
        <w:rPr>
          <w:rFonts w:hint="default" w:ascii="Arial" w:hAnsi="Arial" w:cs="Arial"/>
          <w:i/>
          <w:iCs/>
          <w:sz w:val="13"/>
          <w:szCs w:val="13"/>
        </w:rPr>
        <w:instrText xml:space="preserve"> SEQ Admin_Image \* ARABIC </w:instrText>
      </w:r>
      <w:r>
        <w:rPr>
          <w:rFonts w:hint="default" w:ascii="Arial" w:hAnsi="Arial" w:cs="Arial"/>
          <w:i/>
          <w:iCs/>
          <w:sz w:val="13"/>
          <w:szCs w:val="13"/>
        </w:rPr>
        <w:fldChar w:fldCharType="separate"/>
      </w:r>
      <w:r>
        <w:rPr>
          <w:rFonts w:hint="default" w:ascii="Arial" w:hAnsi="Arial" w:cs="Arial"/>
          <w:i/>
          <w:iCs/>
          <w:sz w:val="13"/>
          <w:szCs w:val="13"/>
        </w:rPr>
        <w:t>6</w:t>
      </w:r>
      <w:r>
        <w:rPr>
          <w:rFonts w:hint="default" w:ascii="Arial" w:hAnsi="Arial" w:cs="Arial"/>
          <w:i/>
          <w:iCs/>
          <w:sz w:val="13"/>
          <w:szCs w:val="13"/>
        </w:rPr>
        <w:fldChar w:fldCharType="end"/>
      </w:r>
    </w:p>
    <w:p>
      <w:pPr>
        <w:rPr>
          <w:rFonts w:hint="default" w:ascii="Arial" w:hAnsi="Arial" w:cs="Arial"/>
          <w:i/>
          <w:iCs/>
          <w:sz w:val="13"/>
          <w:szCs w:val="13"/>
        </w:rPr>
      </w:pPr>
    </w:p>
    <w:p>
      <w:pPr>
        <w:rPr>
          <w:rFonts w:hint="default" w:ascii="Arial" w:hAnsi="Arial" w:cs="Arial"/>
          <w:i/>
          <w:iCs/>
          <w:sz w:val="13"/>
          <w:szCs w:val="13"/>
        </w:rPr>
      </w:pPr>
    </w:p>
    <w:p>
      <w:pPr>
        <w:rPr>
          <w:rFonts w:hint="default" w:ascii="Arial" w:hAnsi="Arial" w:cs="Arial"/>
          <w:i/>
          <w:iCs/>
          <w:sz w:val="13"/>
          <w:szCs w:val="13"/>
        </w:rPr>
      </w:pPr>
    </w:p>
    <w:p>
      <w:pPr>
        <w:rPr>
          <w:rFonts w:hint="default" w:ascii="Arial" w:hAnsi="Arial" w:cs="Arial"/>
          <w:i/>
          <w:iCs/>
          <w:sz w:val="13"/>
          <w:szCs w:val="13"/>
          <w:lang w:val="en-GB"/>
        </w:rPr>
      </w:pPr>
    </w:p>
    <w:p>
      <w:pPr>
        <w:numPr>
          <w:ilvl w:val="0"/>
          <w:numId w:val="11"/>
        </w:numPr>
        <w:ind w:left="425" w:leftChars="0" w:hanging="425" w:firstLineChars="0"/>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t>Halaman Pengumuman</w:t>
      </w:r>
    </w:p>
    <w:p>
      <w:pPr>
        <w:numPr>
          <w:numId w:val="0"/>
        </w:numPr>
        <w:ind w:leftChars="0"/>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Halaman ini untuk membuat pengumuman yang akan ditampilan pada Android siswa maupun guru. Untuk tampilan silahkan lihat pada </w:t>
      </w:r>
      <w:r>
        <w:rPr>
          <w:rFonts w:hint="default" w:ascii="Times New Roman" w:hAnsi="Times New Roman" w:cs="Times New Roman"/>
          <w:b w:val="0"/>
          <w:bCs w:val="0"/>
          <w:i/>
          <w:iCs/>
          <w:sz w:val="24"/>
          <w:szCs w:val="24"/>
          <w:lang w:val="en-GB"/>
        </w:rPr>
        <w:t>admin image 7</w:t>
      </w:r>
      <w:r>
        <w:rPr>
          <w:rFonts w:hint="default" w:ascii="Times New Roman" w:hAnsi="Times New Roman" w:cs="Times New Roman"/>
          <w:b w:val="0"/>
          <w:bCs w:val="0"/>
          <w:sz w:val="24"/>
          <w:szCs w:val="24"/>
          <w:lang w:val="en-GB"/>
        </w:rPr>
        <w:t>, berikut :</w:t>
      </w:r>
    </w:p>
    <w:p>
      <w:pPr>
        <w:numPr>
          <w:numId w:val="0"/>
        </w:numPr>
        <w:ind w:leftChars="0"/>
        <w:rPr>
          <w:rFonts w:hint="default" w:ascii="Times New Roman" w:hAnsi="Times New Roman" w:cs="Times New Roman"/>
          <w:b w:val="0"/>
          <w:bCs w:val="0"/>
          <w:sz w:val="24"/>
          <w:szCs w:val="24"/>
          <w:lang w:val="en-GB"/>
        </w:rPr>
      </w:pPr>
    </w:p>
    <w:p>
      <w:pPr>
        <w:numPr>
          <w:numId w:val="0"/>
        </w:numPr>
        <w:ind w:leftChars="0"/>
        <w:jc w:val="center"/>
      </w:pPr>
      <w:r>
        <w:drawing>
          <wp:inline distT="0" distB="0" distL="114300" distR="114300">
            <wp:extent cx="3131185" cy="2422525"/>
            <wp:effectExtent l="0" t="0" r="12065" b="15875"/>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12"/>
                    <a:stretch>
                      <a:fillRect/>
                    </a:stretch>
                  </pic:blipFill>
                  <pic:spPr>
                    <a:xfrm>
                      <a:off x="0" y="0"/>
                      <a:ext cx="3131185" cy="2422525"/>
                    </a:xfrm>
                    <a:prstGeom prst="rect">
                      <a:avLst/>
                    </a:prstGeom>
                    <a:noFill/>
                    <a:ln>
                      <a:noFill/>
                    </a:ln>
                  </pic:spPr>
                </pic:pic>
              </a:graphicData>
            </a:graphic>
          </wp:inline>
        </w:drawing>
      </w:r>
    </w:p>
    <w:p>
      <w:pPr>
        <w:pStyle w:val="23"/>
        <w:numPr>
          <w:numId w:val="0"/>
        </w:numPr>
        <w:ind w:leftChars="0"/>
        <w:jc w:val="center"/>
        <w:rPr>
          <w:i/>
          <w:iCs/>
          <w:sz w:val="13"/>
          <w:szCs w:val="13"/>
        </w:rPr>
      </w:pPr>
      <w:r>
        <w:rPr>
          <w:i/>
          <w:iCs/>
          <w:sz w:val="13"/>
          <w:szCs w:val="13"/>
        </w:rPr>
        <w:t xml:space="preserve">Admin Image </w:t>
      </w:r>
      <w:r>
        <w:rPr>
          <w:i/>
          <w:iCs/>
          <w:sz w:val="13"/>
          <w:szCs w:val="13"/>
        </w:rPr>
        <w:fldChar w:fldCharType="begin"/>
      </w:r>
      <w:r>
        <w:rPr>
          <w:i/>
          <w:iCs/>
          <w:sz w:val="13"/>
          <w:szCs w:val="13"/>
        </w:rPr>
        <w:instrText xml:space="preserve"> SEQ Admin_Image \* ARABIC </w:instrText>
      </w:r>
      <w:r>
        <w:rPr>
          <w:i/>
          <w:iCs/>
          <w:sz w:val="13"/>
          <w:szCs w:val="13"/>
        </w:rPr>
        <w:fldChar w:fldCharType="separate"/>
      </w:r>
      <w:r>
        <w:rPr>
          <w:i/>
          <w:iCs/>
          <w:sz w:val="13"/>
          <w:szCs w:val="13"/>
        </w:rPr>
        <w:t>7</w:t>
      </w:r>
      <w:r>
        <w:rPr>
          <w:i/>
          <w:iCs/>
          <w:sz w:val="13"/>
          <w:szCs w:val="13"/>
        </w:rPr>
        <w:fldChar w:fldCharType="end"/>
      </w:r>
    </w:p>
    <w:p>
      <w:pPr>
        <w:rPr>
          <w:rFonts w:hint="default"/>
          <w:lang w:val="en-GB"/>
        </w:rPr>
      </w:pPr>
    </w:p>
    <w:p>
      <w:pPr>
        <w:numPr>
          <w:ilvl w:val="0"/>
          <w:numId w:val="11"/>
        </w:numPr>
        <w:ind w:left="425" w:leftChars="0" w:hanging="425" w:firstLineChars="0"/>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t xml:space="preserve">   Halaman Admin</w:t>
      </w:r>
    </w:p>
    <w:p>
      <w:pPr>
        <w:numPr>
          <w:numId w:val="0"/>
        </w:numPr>
        <w:ind w:leftChars="0"/>
        <w:jc w:val="both"/>
        <w:rPr>
          <w:rFonts w:hint="default" w:ascii="Times New Roman" w:hAnsi="Times New Roman" w:cs="Times New Roman"/>
          <w:b w:val="0"/>
          <w:bCs w:val="0"/>
          <w:i w:val="0"/>
          <w:iCs w:val="0"/>
          <w:color w:val="auto"/>
          <w:sz w:val="24"/>
          <w:szCs w:val="24"/>
          <w:lang w:val="en-GB"/>
        </w:rPr>
      </w:pPr>
      <w:r>
        <w:rPr>
          <w:rFonts w:hint="default" w:ascii="Times New Roman" w:hAnsi="Times New Roman" w:cs="Times New Roman"/>
          <w:b w:val="0"/>
          <w:bCs w:val="0"/>
          <w:sz w:val="24"/>
          <w:szCs w:val="24"/>
          <w:lang w:val="en-GB"/>
        </w:rPr>
        <w:t>Pada halaman ini untuk membuat,mengedit dan menghapus  user .Pada halaman ini juga sekaligus mengatur role akses user , role aksesnya meliputi</w:t>
      </w:r>
      <w:r>
        <w:rPr>
          <w:rFonts w:hint="default" w:ascii="Times New Roman" w:hAnsi="Times New Roman" w:cs="Times New Roman"/>
          <w:b/>
          <w:bCs/>
          <w:i/>
          <w:iCs/>
          <w:sz w:val="24"/>
          <w:szCs w:val="24"/>
          <w:lang w:val="en-GB"/>
        </w:rPr>
        <w:t xml:space="preserve"> admin, guru, dan tata usaha</w:t>
      </w:r>
      <w:r>
        <w:rPr>
          <w:rFonts w:hint="default" w:ascii="Times New Roman" w:hAnsi="Times New Roman" w:cs="Times New Roman"/>
          <w:b w:val="0"/>
          <w:bCs w:val="0"/>
          <w:sz w:val="24"/>
          <w:szCs w:val="24"/>
          <w:lang w:val="en-GB"/>
        </w:rPr>
        <w:t xml:space="preserve">. Jika sudah menambah atau mendaftarkan user, user bisa melakukan login pada web dengan password default </w:t>
      </w:r>
      <w:r>
        <w:rPr>
          <w:rFonts w:hint="default" w:ascii="Times New Roman" w:hAnsi="Times New Roman" w:cs="Times New Roman"/>
          <w:b/>
          <w:bCs/>
          <w:i/>
          <w:iCs/>
          <w:color w:val="FF0000"/>
          <w:sz w:val="24"/>
          <w:szCs w:val="24"/>
          <w:lang w:val="en-GB"/>
        </w:rPr>
        <w:t xml:space="preserve">password123 </w:t>
      </w:r>
      <w:r>
        <w:rPr>
          <w:rFonts w:hint="default" w:ascii="Times New Roman" w:hAnsi="Times New Roman" w:cs="Times New Roman"/>
          <w:b w:val="0"/>
          <w:bCs w:val="0"/>
          <w:i/>
          <w:iCs/>
          <w:color w:val="FF0000"/>
          <w:sz w:val="24"/>
          <w:szCs w:val="24"/>
          <w:lang w:val="en-GB"/>
        </w:rPr>
        <w:t xml:space="preserve"> </w:t>
      </w:r>
      <w:r>
        <w:rPr>
          <w:rFonts w:hint="default" w:ascii="Times New Roman" w:hAnsi="Times New Roman" w:cs="Times New Roman"/>
          <w:b w:val="0"/>
          <w:bCs w:val="0"/>
          <w:i w:val="0"/>
          <w:iCs w:val="0"/>
          <w:color w:val="auto"/>
          <w:sz w:val="24"/>
          <w:szCs w:val="24"/>
          <w:lang w:val="en-GB"/>
        </w:rPr>
        <w:t xml:space="preserve">dan khusus untuk role hak akses guru bisa login pada android  guru juga dengan password default yang tadi. Untuk tampilan silahkan lihat pada </w:t>
      </w:r>
      <w:r>
        <w:rPr>
          <w:rFonts w:hint="default" w:ascii="Times New Roman" w:hAnsi="Times New Roman" w:cs="Times New Roman"/>
          <w:b w:val="0"/>
          <w:bCs w:val="0"/>
          <w:i/>
          <w:iCs/>
          <w:color w:val="auto"/>
          <w:sz w:val="24"/>
          <w:szCs w:val="24"/>
          <w:lang w:val="en-GB"/>
        </w:rPr>
        <w:t>admin image 8</w:t>
      </w:r>
      <w:r>
        <w:rPr>
          <w:rFonts w:hint="default" w:ascii="Times New Roman" w:hAnsi="Times New Roman" w:cs="Times New Roman"/>
          <w:b w:val="0"/>
          <w:bCs w:val="0"/>
          <w:i w:val="0"/>
          <w:iCs w:val="0"/>
          <w:color w:val="auto"/>
          <w:sz w:val="24"/>
          <w:szCs w:val="24"/>
          <w:lang w:val="en-GB"/>
        </w:rPr>
        <w:t>, berikut :</w:t>
      </w:r>
    </w:p>
    <w:p>
      <w:pPr>
        <w:numPr>
          <w:numId w:val="0"/>
        </w:numPr>
        <w:ind w:leftChars="0"/>
        <w:rPr>
          <w:rFonts w:hint="default" w:ascii="Times New Roman" w:hAnsi="Times New Roman" w:cs="Times New Roman"/>
          <w:b w:val="0"/>
          <w:bCs w:val="0"/>
          <w:i w:val="0"/>
          <w:iCs w:val="0"/>
          <w:color w:val="auto"/>
          <w:sz w:val="24"/>
          <w:szCs w:val="24"/>
          <w:lang w:val="en-GB"/>
        </w:rPr>
      </w:pPr>
    </w:p>
    <w:p>
      <w:pPr>
        <w:numPr>
          <w:numId w:val="0"/>
        </w:numPr>
        <w:ind w:leftChars="0"/>
        <w:jc w:val="center"/>
      </w:pPr>
      <w:r>
        <w:drawing>
          <wp:inline distT="0" distB="0" distL="114300" distR="114300">
            <wp:extent cx="3176905" cy="2877185"/>
            <wp:effectExtent l="0" t="0" r="4445" b="18415"/>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6"/>
                    <pic:cNvPicPr>
                      <a:picLocks noChangeAspect="1"/>
                    </pic:cNvPicPr>
                  </pic:nvPicPr>
                  <pic:blipFill>
                    <a:blip r:embed="rId13"/>
                    <a:stretch>
                      <a:fillRect/>
                    </a:stretch>
                  </pic:blipFill>
                  <pic:spPr>
                    <a:xfrm>
                      <a:off x="0" y="0"/>
                      <a:ext cx="3176905" cy="2877185"/>
                    </a:xfrm>
                    <a:prstGeom prst="rect">
                      <a:avLst/>
                    </a:prstGeom>
                    <a:noFill/>
                    <a:ln>
                      <a:noFill/>
                    </a:ln>
                  </pic:spPr>
                </pic:pic>
              </a:graphicData>
            </a:graphic>
          </wp:inline>
        </w:drawing>
      </w:r>
    </w:p>
    <w:p>
      <w:pPr>
        <w:pStyle w:val="23"/>
        <w:numPr>
          <w:numId w:val="0"/>
        </w:numPr>
        <w:ind w:leftChars="0"/>
        <w:jc w:val="center"/>
        <w:rPr>
          <w:i/>
          <w:iCs/>
          <w:sz w:val="13"/>
          <w:szCs w:val="13"/>
        </w:rPr>
      </w:pPr>
      <w:r>
        <w:rPr>
          <w:i/>
          <w:iCs/>
          <w:sz w:val="13"/>
          <w:szCs w:val="13"/>
        </w:rPr>
        <w:t xml:space="preserve">Admin Image </w:t>
      </w:r>
      <w:r>
        <w:rPr>
          <w:i/>
          <w:iCs/>
          <w:sz w:val="13"/>
          <w:szCs w:val="13"/>
        </w:rPr>
        <w:fldChar w:fldCharType="begin"/>
      </w:r>
      <w:r>
        <w:rPr>
          <w:i/>
          <w:iCs/>
          <w:sz w:val="13"/>
          <w:szCs w:val="13"/>
        </w:rPr>
        <w:instrText xml:space="preserve"> SEQ Admin_Image \* ARABIC </w:instrText>
      </w:r>
      <w:r>
        <w:rPr>
          <w:i/>
          <w:iCs/>
          <w:sz w:val="13"/>
          <w:szCs w:val="13"/>
        </w:rPr>
        <w:fldChar w:fldCharType="separate"/>
      </w:r>
      <w:r>
        <w:rPr>
          <w:i/>
          <w:iCs/>
          <w:sz w:val="13"/>
          <w:szCs w:val="13"/>
        </w:rPr>
        <w:t>8</w:t>
      </w:r>
      <w:r>
        <w:rPr>
          <w:i/>
          <w:iCs/>
          <w:sz w:val="13"/>
          <w:szCs w:val="13"/>
        </w:rPr>
        <w:fldChar w:fldCharType="end"/>
      </w:r>
    </w:p>
    <w:p>
      <w:pPr>
        <w:rPr>
          <w:i/>
          <w:iCs/>
          <w:sz w:val="13"/>
          <w:szCs w:val="13"/>
        </w:rPr>
      </w:pPr>
    </w:p>
    <w:p>
      <w:pPr>
        <w:rPr>
          <w:i/>
          <w:iCs/>
          <w:sz w:val="13"/>
          <w:szCs w:val="13"/>
        </w:rPr>
      </w:pPr>
    </w:p>
    <w:p>
      <w:pPr>
        <w:rPr>
          <w:i/>
          <w:iCs/>
          <w:sz w:val="13"/>
          <w:szCs w:val="13"/>
        </w:rPr>
      </w:pPr>
    </w:p>
    <w:p>
      <w:pPr>
        <w:rPr>
          <w:i/>
          <w:iCs/>
          <w:sz w:val="13"/>
          <w:szCs w:val="13"/>
        </w:rPr>
      </w:pPr>
    </w:p>
    <w:p>
      <w:pPr>
        <w:rPr>
          <w:i/>
          <w:iCs/>
          <w:sz w:val="13"/>
          <w:szCs w:val="13"/>
        </w:rPr>
      </w:pPr>
    </w:p>
    <w:p>
      <w:pPr>
        <w:rPr>
          <w:rFonts w:hint="default"/>
          <w:i/>
          <w:iCs/>
          <w:sz w:val="13"/>
          <w:szCs w:val="13"/>
          <w:lang w:val="en-GB"/>
        </w:rPr>
      </w:pPr>
    </w:p>
    <w:p>
      <w:pPr>
        <w:numPr>
          <w:ilvl w:val="0"/>
          <w:numId w:val="11"/>
        </w:numPr>
        <w:ind w:left="425" w:leftChars="0" w:hanging="425" w:firstLineChars="0"/>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t>Halaman Wali Kelas</w:t>
      </w:r>
    </w:p>
    <w:p>
      <w:pPr>
        <w:numPr>
          <w:numId w:val="0"/>
        </w:numPr>
        <w:ind w:leftChars="0"/>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Pada halaman ini untuk membuat wali kelas masing-masing kelas, dan </w:t>
      </w:r>
      <w:r>
        <w:rPr>
          <w:rFonts w:hint="default" w:ascii="Times New Roman" w:hAnsi="Times New Roman" w:cs="Times New Roman"/>
          <w:b/>
          <w:bCs/>
          <w:sz w:val="24"/>
          <w:szCs w:val="24"/>
          <w:lang w:val="en-GB"/>
        </w:rPr>
        <w:t>pastikan guru sudah ditambahkan pada halaman admin sebagai role hak akses guru</w:t>
      </w:r>
      <w:r>
        <w:rPr>
          <w:rFonts w:hint="default" w:ascii="Times New Roman" w:hAnsi="Times New Roman" w:cs="Times New Roman"/>
          <w:b w:val="0"/>
          <w:bCs w:val="0"/>
          <w:sz w:val="24"/>
          <w:szCs w:val="24"/>
          <w:lang w:val="en-GB"/>
        </w:rPr>
        <w:t xml:space="preserve">.Untuk tampilan silahkan lihat pada gambar </w:t>
      </w:r>
      <w:r>
        <w:rPr>
          <w:rFonts w:hint="default" w:ascii="Times New Roman" w:hAnsi="Times New Roman" w:cs="Times New Roman"/>
          <w:b w:val="0"/>
          <w:bCs w:val="0"/>
          <w:i/>
          <w:iCs/>
          <w:sz w:val="24"/>
          <w:szCs w:val="24"/>
          <w:lang w:val="en-GB"/>
        </w:rPr>
        <w:t>admin image 9</w:t>
      </w:r>
      <w:r>
        <w:rPr>
          <w:rFonts w:hint="default" w:ascii="Times New Roman" w:hAnsi="Times New Roman" w:cs="Times New Roman"/>
          <w:b w:val="0"/>
          <w:bCs w:val="0"/>
          <w:sz w:val="24"/>
          <w:szCs w:val="24"/>
          <w:lang w:val="en-GB"/>
        </w:rPr>
        <w:t xml:space="preserve"> , berikut :</w:t>
      </w:r>
    </w:p>
    <w:p>
      <w:pPr>
        <w:numPr>
          <w:numId w:val="0"/>
        </w:numPr>
        <w:ind w:leftChars="0"/>
        <w:rPr>
          <w:rFonts w:hint="default" w:ascii="Times New Roman" w:hAnsi="Times New Roman" w:cs="Times New Roman"/>
          <w:b w:val="0"/>
          <w:bCs w:val="0"/>
          <w:sz w:val="24"/>
          <w:szCs w:val="24"/>
          <w:lang w:val="en-GB"/>
        </w:rPr>
      </w:pPr>
    </w:p>
    <w:p>
      <w:pPr>
        <w:numPr>
          <w:numId w:val="0"/>
        </w:numPr>
        <w:ind w:leftChars="0"/>
        <w:jc w:val="center"/>
      </w:pPr>
      <w:r>
        <w:drawing>
          <wp:inline distT="0" distB="0" distL="114300" distR="114300">
            <wp:extent cx="4068445" cy="2374900"/>
            <wp:effectExtent l="0" t="0" r="8255" b="635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pic:cNvPicPr>
                      <a:picLocks noChangeAspect="1"/>
                    </pic:cNvPicPr>
                  </pic:nvPicPr>
                  <pic:blipFill>
                    <a:blip r:embed="rId14"/>
                    <a:stretch>
                      <a:fillRect/>
                    </a:stretch>
                  </pic:blipFill>
                  <pic:spPr>
                    <a:xfrm>
                      <a:off x="0" y="0"/>
                      <a:ext cx="4068445" cy="2374900"/>
                    </a:xfrm>
                    <a:prstGeom prst="rect">
                      <a:avLst/>
                    </a:prstGeom>
                    <a:noFill/>
                    <a:ln>
                      <a:noFill/>
                    </a:ln>
                  </pic:spPr>
                </pic:pic>
              </a:graphicData>
            </a:graphic>
          </wp:inline>
        </w:drawing>
      </w:r>
    </w:p>
    <w:p>
      <w:pPr>
        <w:pStyle w:val="23"/>
        <w:numPr>
          <w:numId w:val="0"/>
        </w:numPr>
        <w:ind w:leftChars="0"/>
        <w:jc w:val="center"/>
        <w:rPr>
          <w:i/>
          <w:iCs/>
          <w:sz w:val="13"/>
          <w:szCs w:val="13"/>
        </w:rPr>
      </w:pPr>
      <w:r>
        <w:rPr>
          <w:i/>
          <w:iCs/>
          <w:sz w:val="13"/>
          <w:szCs w:val="13"/>
        </w:rPr>
        <w:t xml:space="preserve">Admin Image </w:t>
      </w:r>
      <w:r>
        <w:rPr>
          <w:i/>
          <w:iCs/>
          <w:sz w:val="13"/>
          <w:szCs w:val="13"/>
        </w:rPr>
        <w:fldChar w:fldCharType="begin"/>
      </w:r>
      <w:r>
        <w:rPr>
          <w:i/>
          <w:iCs/>
          <w:sz w:val="13"/>
          <w:szCs w:val="13"/>
        </w:rPr>
        <w:instrText xml:space="preserve"> SEQ Admin_Image \* ARABIC </w:instrText>
      </w:r>
      <w:r>
        <w:rPr>
          <w:i/>
          <w:iCs/>
          <w:sz w:val="13"/>
          <w:szCs w:val="13"/>
        </w:rPr>
        <w:fldChar w:fldCharType="separate"/>
      </w:r>
      <w:r>
        <w:rPr>
          <w:i/>
          <w:iCs/>
          <w:sz w:val="13"/>
          <w:szCs w:val="13"/>
        </w:rPr>
        <w:t>9</w:t>
      </w:r>
      <w:r>
        <w:rPr>
          <w:i/>
          <w:iCs/>
          <w:sz w:val="13"/>
          <w:szCs w:val="13"/>
        </w:rPr>
        <w:fldChar w:fldCharType="end"/>
      </w:r>
    </w:p>
    <w:p>
      <w:pPr>
        <w:rPr>
          <w:rFonts w:hint="default"/>
          <w:lang w:val="en-GB"/>
        </w:rPr>
      </w:pPr>
    </w:p>
    <w:p>
      <w:pPr>
        <w:numPr>
          <w:ilvl w:val="0"/>
          <w:numId w:val="11"/>
        </w:numPr>
        <w:ind w:left="425" w:leftChars="0" w:hanging="425" w:firstLineChars="0"/>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t>Halaman Siswa</w:t>
      </w:r>
    </w:p>
    <w:p>
      <w:pPr>
        <w:numPr>
          <w:numId w:val="0"/>
        </w:numPr>
        <w:ind w:leftChars="0"/>
        <w:jc w:val="both"/>
        <w:rPr>
          <w:rFonts w:hint="default" w:ascii="Times New Roman" w:hAnsi="Times New Roman" w:cs="Times New Roman"/>
          <w:b w:val="0"/>
          <w:bCs w:val="0"/>
          <w:i w:val="0"/>
          <w:iCs w:val="0"/>
          <w:sz w:val="24"/>
          <w:szCs w:val="24"/>
          <w:lang w:val="en-GB"/>
        </w:rPr>
      </w:pPr>
      <w:r>
        <w:rPr>
          <w:rFonts w:hint="default" w:ascii="Times New Roman" w:hAnsi="Times New Roman" w:cs="Times New Roman"/>
          <w:b w:val="0"/>
          <w:bCs w:val="0"/>
          <w:sz w:val="24"/>
          <w:szCs w:val="24"/>
          <w:lang w:val="en-GB"/>
        </w:rPr>
        <w:t xml:space="preserve">Pada halaman ini untuk membuat,mengedit , menghapus dan menaikkan kelas siswa. Cara untuk menaikkan kelas silahkan ceklist pada tabel sebelah nomor, lalu </w:t>
      </w:r>
      <w:r>
        <w:rPr>
          <w:rFonts w:hint="default" w:ascii="Times New Roman" w:hAnsi="Times New Roman" w:cs="Times New Roman"/>
          <w:b/>
          <w:bCs/>
          <w:i/>
          <w:iCs/>
          <w:sz w:val="24"/>
          <w:szCs w:val="24"/>
          <w:lang w:val="en-GB"/>
        </w:rPr>
        <w:t xml:space="preserve">klik tombol warna hijau yang bertuliskan naik kelas. </w:t>
      </w:r>
      <w:r>
        <w:rPr>
          <w:rFonts w:hint="default" w:ascii="Times New Roman" w:hAnsi="Times New Roman" w:cs="Times New Roman"/>
          <w:b w:val="0"/>
          <w:bCs w:val="0"/>
          <w:i w:val="0"/>
          <w:iCs w:val="0"/>
          <w:sz w:val="24"/>
          <w:szCs w:val="24"/>
          <w:lang w:val="en-GB"/>
        </w:rPr>
        <w:t xml:space="preserve">Siswa yang didaftarkan sudah bisa untuk </w:t>
      </w:r>
      <w:r>
        <w:rPr>
          <w:rFonts w:hint="default" w:ascii="Times New Roman" w:hAnsi="Times New Roman" w:cs="Times New Roman"/>
          <w:b/>
          <w:bCs/>
          <w:i/>
          <w:iCs/>
          <w:sz w:val="24"/>
          <w:szCs w:val="24"/>
          <w:lang w:val="en-GB"/>
        </w:rPr>
        <w:t>login di aplikasi Android Siswa dengan memasukkan NIS dan password</w:t>
      </w:r>
      <w:r>
        <w:rPr>
          <w:rFonts w:hint="default" w:ascii="Times New Roman" w:hAnsi="Times New Roman" w:cs="Times New Roman"/>
          <w:b w:val="0"/>
          <w:bCs w:val="0"/>
          <w:i w:val="0"/>
          <w:iCs w:val="0"/>
          <w:sz w:val="24"/>
          <w:szCs w:val="24"/>
          <w:lang w:val="en-GB"/>
        </w:rPr>
        <w:t xml:space="preserve">. Untuk password defaultnya ialah </w:t>
      </w:r>
      <w:r>
        <w:rPr>
          <w:rFonts w:hint="default" w:ascii="Times New Roman" w:hAnsi="Times New Roman" w:cs="Times New Roman"/>
          <w:b/>
          <w:bCs/>
          <w:i w:val="0"/>
          <w:iCs w:val="0"/>
          <w:color w:val="FF0000"/>
          <w:sz w:val="24"/>
          <w:szCs w:val="24"/>
          <w:lang w:val="en-GB"/>
        </w:rPr>
        <w:t>password123</w:t>
      </w:r>
      <w:r>
        <w:rPr>
          <w:rFonts w:hint="default" w:ascii="Times New Roman" w:hAnsi="Times New Roman" w:cs="Times New Roman"/>
          <w:b w:val="0"/>
          <w:bCs w:val="0"/>
          <w:i w:val="0"/>
          <w:iCs w:val="0"/>
          <w:sz w:val="24"/>
          <w:szCs w:val="24"/>
          <w:lang w:val="en-GB"/>
        </w:rPr>
        <w:t xml:space="preserve">.Untuk tampilan silahkan lihat pada </w:t>
      </w:r>
      <w:r>
        <w:rPr>
          <w:rFonts w:hint="default" w:ascii="Times New Roman" w:hAnsi="Times New Roman" w:cs="Times New Roman"/>
          <w:b w:val="0"/>
          <w:bCs w:val="0"/>
          <w:i/>
          <w:iCs/>
          <w:sz w:val="24"/>
          <w:szCs w:val="24"/>
          <w:lang w:val="en-GB"/>
        </w:rPr>
        <w:t>admin image 10</w:t>
      </w:r>
      <w:r>
        <w:rPr>
          <w:rFonts w:hint="default" w:ascii="Times New Roman" w:hAnsi="Times New Roman" w:cs="Times New Roman"/>
          <w:b w:val="0"/>
          <w:bCs w:val="0"/>
          <w:i w:val="0"/>
          <w:iCs w:val="0"/>
          <w:sz w:val="24"/>
          <w:szCs w:val="24"/>
          <w:lang w:val="en-GB"/>
        </w:rPr>
        <w:t>, berikut :</w:t>
      </w:r>
    </w:p>
    <w:p>
      <w:pPr>
        <w:numPr>
          <w:numId w:val="0"/>
        </w:numPr>
        <w:ind w:leftChars="0"/>
        <w:jc w:val="both"/>
        <w:rPr>
          <w:rFonts w:hint="default" w:ascii="Times New Roman" w:hAnsi="Times New Roman" w:cs="Times New Roman"/>
          <w:b w:val="0"/>
          <w:bCs w:val="0"/>
          <w:i w:val="0"/>
          <w:iCs w:val="0"/>
          <w:sz w:val="24"/>
          <w:szCs w:val="24"/>
          <w:lang w:val="en-GB"/>
        </w:rPr>
      </w:pPr>
    </w:p>
    <w:p>
      <w:pPr>
        <w:numPr>
          <w:numId w:val="0"/>
        </w:numPr>
        <w:ind w:leftChars="0"/>
        <w:jc w:val="center"/>
      </w:pPr>
      <w:r>
        <w:drawing>
          <wp:inline distT="0" distB="0" distL="114300" distR="114300">
            <wp:extent cx="3336290" cy="3647440"/>
            <wp:effectExtent l="0" t="0" r="16510" b="10160"/>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8"/>
                    <pic:cNvPicPr>
                      <a:picLocks noChangeAspect="1"/>
                    </pic:cNvPicPr>
                  </pic:nvPicPr>
                  <pic:blipFill>
                    <a:blip r:embed="rId15"/>
                    <a:stretch>
                      <a:fillRect/>
                    </a:stretch>
                  </pic:blipFill>
                  <pic:spPr>
                    <a:xfrm>
                      <a:off x="0" y="0"/>
                      <a:ext cx="3336290" cy="3647440"/>
                    </a:xfrm>
                    <a:prstGeom prst="rect">
                      <a:avLst/>
                    </a:prstGeom>
                    <a:noFill/>
                    <a:ln>
                      <a:noFill/>
                    </a:ln>
                  </pic:spPr>
                </pic:pic>
              </a:graphicData>
            </a:graphic>
          </wp:inline>
        </w:drawing>
      </w:r>
    </w:p>
    <w:p>
      <w:pPr>
        <w:pStyle w:val="23"/>
        <w:numPr>
          <w:numId w:val="0"/>
        </w:numPr>
        <w:ind w:leftChars="0"/>
        <w:jc w:val="center"/>
        <w:rPr>
          <w:i/>
          <w:iCs/>
          <w:sz w:val="13"/>
          <w:szCs w:val="13"/>
        </w:rPr>
      </w:pPr>
      <w:r>
        <w:rPr>
          <w:i/>
          <w:iCs/>
          <w:sz w:val="13"/>
          <w:szCs w:val="13"/>
        </w:rPr>
        <w:t xml:space="preserve">Admin Image </w:t>
      </w:r>
      <w:r>
        <w:rPr>
          <w:i/>
          <w:iCs/>
          <w:sz w:val="13"/>
          <w:szCs w:val="13"/>
        </w:rPr>
        <w:fldChar w:fldCharType="begin"/>
      </w:r>
      <w:r>
        <w:rPr>
          <w:i/>
          <w:iCs/>
          <w:sz w:val="13"/>
          <w:szCs w:val="13"/>
        </w:rPr>
        <w:instrText xml:space="preserve"> SEQ Admin_Image \* ARABIC </w:instrText>
      </w:r>
      <w:r>
        <w:rPr>
          <w:i/>
          <w:iCs/>
          <w:sz w:val="13"/>
          <w:szCs w:val="13"/>
        </w:rPr>
        <w:fldChar w:fldCharType="separate"/>
      </w:r>
      <w:r>
        <w:rPr>
          <w:i/>
          <w:iCs/>
          <w:sz w:val="13"/>
          <w:szCs w:val="13"/>
        </w:rPr>
        <w:t>10</w:t>
      </w:r>
      <w:r>
        <w:rPr>
          <w:i/>
          <w:iCs/>
          <w:sz w:val="13"/>
          <w:szCs w:val="13"/>
        </w:rPr>
        <w:fldChar w:fldCharType="end"/>
      </w:r>
    </w:p>
    <w:p>
      <w:pPr>
        <w:rPr>
          <w:i/>
          <w:iCs/>
          <w:sz w:val="13"/>
          <w:szCs w:val="13"/>
        </w:rPr>
      </w:pPr>
    </w:p>
    <w:p>
      <w:pPr>
        <w:rPr>
          <w:rFonts w:hint="default"/>
          <w:i/>
          <w:iCs/>
          <w:sz w:val="13"/>
          <w:szCs w:val="13"/>
          <w:lang w:val="en-GB"/>
        </w:rPr>
      </w:pPr>
    </w:p>
    <w:p>
      <w:pPr>
        <w:numPr>
          <w:ilvl w:val="0"/>
          <w:numId w:val="11"/>
        </w:numPr>
        <w:ind w:left="425" w:leftChars="0" w:hanging="425" w:firstLineChars="0"/>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t>Halaman MaPel(Mata Pelajaran)</w:t>
      </w:r>
    </w:p>
    <w:p>
      <w:pPr>
        <w:numPr>
          <w:numId w:val="0"/>
        </w:numPr>
        <w:ind w:leftChars="0"/>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Pada halaman ini untuk membuat, mengedit dan menghapus data mata pelajaran.</w:t>
      </w:r>
    </w:p>
    <w:p>
      <w:pPr>
        <w:numPr>
          <w:numId w:val="0"/>
        </w:numPr>
        <w:ind w:leftChars="0"/>
        <w:rPr>
          <w:rFonts w:hint="default" w:ascii="Times New Roman" w:hAnsi="Times New Roman" w:cs="Times New Roman"/>
          <w:b w:val="0"/>
          <w:bCs w:val="0"/>
          <w:sz w:val="24"/>
          <w:szCs w:val="24"/>
          <w:lang w:val="en-GB"/>
        </w:rPr>
      </w:pPr>
    </w:p>
    <w:p>
      <w:pPr>
        <w:numPr>
          <w:numId w:val="0"/>
        </w:numPr>
        <w:ind w:leftChars="0"/>
        <w:jc w:val="center"/>
      </w:pPr>
      <w:r>
        <w:drawing>
          <wp:inline distT="0" distB="0" distL="114300" distR="114300">
            <wp:extent cx="3447415" cy="2712720"/>
            <wp:effectExtent l="0" t="0" r="635" b="11430"/>
            <wp:docPr id="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9"/>
                    <pic:cNvPicPr>
                      <a:picLocks noChangeAspect="1"/>
                    </pic:cNvPicPr>
                  </pic:nvPicPr>
                  <pic:blipFill>
                    <a:blip r:embed="rId16"/>
                    <a:stretch>
                      <a:fillRect/>
                    </a:stretch>
                  </pic:blipFill>
                  <pic:spPr>
                    <a:xfrm>
                      <a:off x="0" y="0"/>
                      <a:ext cx="3447415" cy="2712720"/>
                    </a:xfrm>
                    <a:prstGeom prst="rect">
                      <a:avLst/>
                    </a:prstGeom>
                    <a:noFill/>
                    <a:ln>
                      <a:noFill/>
                    </a:ln>
                  </pic:spPr>
                </pic:pic>
              </a:graphicData>
            </a:graphic>
          </wp:inline>
        </w:drawing>
      </w:r>
    </w:p>
    <w:p>
      <w:pPr>
        <w:pStyle w:val="23"/>
        <w:numPr>
          <w:numId w:val="0"/>
        </w:numPr>
        <w:ind w:leftChars="0"/>
        <w:jc w:val="center"/>
        <w:rPr>
          <w:b w:val="0"/>
          <w:bCs w:val="0"/>
          <w:i/>
          <w:iCs/>
          <w:sz w:val="13"/>
          <w:szCs w:val="13"/>
        </w:rPr>
      </w:pPr>
      <w:r>
        <w:rPr>
          <w:b w:val="0"/>
          <w:bCs w:val="0"/>
          <w:i/>
          <w:iCs/>
          <w:sz w:val="13"/>
          <w:szCs w:val="13"/>
        </w:rPr>
        <w:t xml:space="preserve">Admin Image </w:t>
      </w:r>
      <w:r>
        <w:rPr>
          <w:b w:val="0"/>
          <w:bCs w:val="0"/>
          <w:i/>
          <w:iCs/>
          <w:sz w:val="13"/>
          <w:szCs w:val="13"/>
        </w:rPr>
        <w:fldChar w:fldCharType="begin"/>
      </w:r>
      <w:r>
        <w:rPr>
          <w:b w:val="0"/>
          <w:bCs w:val="0"/>
          <w:i/>
          <w:iCs/>
          <w:sz w:val="13"/>
          <w:szCs w:val="13"/>
        </w:rPr>
        <w:instrText xml:space="preserve"> SEQ Admin_Image \* ARABIC </w:instrText>
      </w:r>
      <w:r>
        <w:rPr>
          <w:b w:val="0"/>
          <w:bCs w:val="0"/>
          <w:i/>
          <w:iCs/>
          <w:sz w:val="13"/>
          <w:szCs w:val="13"/>
        </w:rPr>
        <w:fldChar w:fldCharType="separate"/>
      </w:r>
      <w:r>
        <w:rPr>
          <w:b w:val="0"/>
          <w:bCs w:val="0"/>
          <w:i/>
          <w:iCs/>
          <w:sz w:val="13"/>
          <w:szCs w:val="13"/>
        </w:rPr>
        <w:t>11</w:t>
      </w:r>
      <w:r>
        <w:rPr>
          <w:b w:val="0"/>
          <w:bCs w:val="0"/>
          <w:i/>
          <w:iCs/>
          <w:sz w:val="13"/>
          <w:szCs w:val="13"/>
        </w:rPr>
        <w:fldChar w:fldCharType="end"/>
      </w:r>
    </w:p>
    <w:p>
      <w:pPr>
        <w:rPr>
          <w:rFonts w:hint="default"/>
          <w:lang w:val="en-GB"/>
        </w:rPr>
      </w:pPr>
    </w:p>
    <w:p>
      <w:pPr>
        <w:numPr>
          <w:ilvl w:val="0"/>
          <w:numId w:val="11"/>
        </w:numPr>
        <w:ind w:left="425" w:leftChars="0" w:hanging="425" w:firstLineChars="0"/>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t>Halaman Kelas</w:t>
      </w:r>
    </w:p>
    <w:p>
      <w:pPr>
        <w:numPr>
          <w:numId w:val="0"/>
        </w:numPr>
        <w:ind w:leftChars="0"/>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Pada halaman ini untuk menambah, mengedit dan menghapus data kelas. Data hanya bisa dihapus jika belum terpakai.</w:t>
      </w:r>
    </w:p>
    <w:p>
      <w:pPr>
        <w:numPr>
          <w:numId w:val="0"/>
        </w:numPr>
        <w:ind w:leftChars="0"/>
        <w:rPr>
          <w:rFonts w:hint="default" w:ascii="Times New Roman" w:hAnsi="Times New Roman" w:cs="Times New Roman"/>
          <w:b w:val="0"/>
          <w:bCs w:val="0"/>
          <w:sz w:val="24"/>
          <w:szCs w:val="24"/>
          <w:lang w:val="en-GB"/>
        </w:rPr>
      </w:pPr>
    </w:p>
    <w:p>
      <w:pPr>
        <w:numPr>
          <w:numId w:val="0"/>
        </w:numPr>
        <w:ind w:leftChars="0"/>
        <w:jc w:val="center"/>
      </w:pPr>
      <w:r>
        <w:drawing>
          <wp:inline distT="0" distB="0" distL="114300" distR="114300">
            <wp:extent cx="3676015" cy="1737360"/>
            <wp:effectExtent l="0" t="0" r="635" b="1524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pic:cNvPicPr>
                      <a:picLocks noChangeAspect="1"/>
                    </pic:cNvPicPr>
                  </pic:nvPicPr>
                  <pic:blipFill>
                    <a:blip r:embed="rId17"/>
                    <a:stretch>
                      <a:fillRect/>
                    </a:stretch>
                  </pic:blipFill>
                  <pic:spPr>
                    <a:xfrm>
                      <a:off x="0" y="0"/>
                      <a:ext cx="3676015" cy="1737360"/>
                    </a:xfrm>
                    <a:prstGeom prst="rect">
                      <a:avLst/>
                    </a:prstGeom>
                    <a:noFill/>
                    <a:ln>
                      <a:noFill/>
                    </a:ln>
                  </pic:spPr>
                </pic:pic>
              </a:graphicData>
            </a:graphic>
          </wp:inline>
        </w:drawing>
      </w:r>
    </w:p>
    <w:p>
      <w:pPr>
        <w:pStyle w:val="23"/>
        <w:numPr>
          <w:numId w:val="0"/>
        </w:numPr>
        <w:ind w:leftChars="0"/>
        <w:jc w:val="center"/>
        <w:rPr>
          <w:i/>
          <w:iCs/>
          <w:sz w:val="13"/>
          <w:szCs w:val="13"/>
        </w:rPr>
      </w:pPr>
      <w:r>
        <w:rPr>
          <w:i/>
          <w:iCs/>
          <w:sz w:val="13"/>
          <w:szCs w:val="13"/>
        </w:rPr>
        <w:t xml:space="preserve">Admin Image </w:t>
      </w:r>
      <w:r>
        <w:rPr>
          <w:i/>
          <w:iCs/>
          <w:sz w:val="13"/>
          <w:szCs w:val="13"/>
        </w:rPr>
        <w:fldChar w:fldCharType="begin"/>
      </w:r>
      <w:r>
        <w:rPr>
          <w:i/>
          <w:iCs/>
          <w:sz w:val="13"/>
          <w:szCs w:val="13"/>
        </w:rPr>
        <w:instrText xml:space="preserve"> SEQ Admin_Image \* ARABIC </w:instrText>
      </w:r>
      <w:r>
        <w:rPr>
          <w:i/>
          <w:iCs/>
          <w:sz w:val="13"/>
          <w:szCs w:val="13"/>
        </w:rPr>
        <w:fldChar w:fldCharType="separate"/>
      </w:r>
      <w:r>
        <w:rPr>
          <w:i/>
          <w:iCs/>
          <w:sz w:val="13"/>
          <w:szCs w:val="13"/>
        </w:rPr>
        <w:t>12</w:t>
      </w:r>
      <w:r>
        <w:rPr>
          <w:i/>
          <w:iCs/>
          <w:sz w:val="13"/>
          <w:szCs w:val="13"/>
        </w:rPr>
        <w:fldChar w:fldCharType="end"/>
      </w:r>
    </w:p>
    <w:p>
      <w:pPr>
        <w:rPr>
          <w:rFonts w:hint="default"/>
          <w:lang w:val="en-GB"/>
        </w:rPr>
      </w:pPr>
    </w:p>
    <w:p>
      <w:pPr>
        <w:numPr>
          <w:ilvl w:val="0"/>
          <w:numId w:val="11"/>
        </w:numPr>
        <w:ind w:left="425" w:leftChars="0" w:hanging="425" w:firstLineChars="0"/>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t xml:space="preserve"> Halaman Jurusan</w:t>
      </w:r>
    </w:p>
    <w:p>
      <w:pPr>
        <w:numPr>
          <w:ilvl w:val="0"/>
          <w:numId w:val="0"/>
        </w:numPr>
        <w:ind w:leftChars="0"/>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Pada halaman ini untuk menambah, mengedit dan menghapus data jurusan. Data hanya bisa dihapus jika belum terpakai.</w:t>
      </w:r>
    </w:p>
    <w:p>
      <w:pPr>
        <w:numPr>
          <w:ilvl w:val="0"/>
          <w:numId w:val="0"/>
        </w:numPr>
        <w:ind w:leftChars="0"/>
        <w:rPr>
          <w:rFonts w:hint="default" w:ascii="Times New Roman" w:hAnsi="Times New Roman" w:cs="Times New Roman"/>
          <w:b w:val="0"/>
          <w:bCs w:val="0"/>
          <w:sz w:val="24"/>
          <w:szCs w:val="24"/>
          <w:lang w:val="en-GB"/>
        </w:rPr>
      </w:pPr>
    </w:p>
    <w:p>
      <w:pPr>
        <w:numPr>
          <w:ilvl w:val="0"/>
          <w:numId w:val="0"/>
        </w:numPr>
        <w:ind w:leftChars="0"/>
        <w:jc w:val="center"/>
      </w:pPr>
      <w:r>
        <w:drawing>
          <wp:inline distT="0" distB="0" distL="114300" distR="114300">
            <wp:extent cx="3518535" cy="1652270"/>
            <wp:effectExtent l="0" t="0" r="5715" b="508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1"/>
                    <pic:cNvPicPr>
                      <a:picLocks noChangeAspect="1"/>
                    </pic:cNvPicPr>
                  </pic:nvPicPr>
                  <pic:blipFill>
                    <a:blip r:embed="rId18"/>
                    <a:stretch>
                      <a:fillRect/>
                    </a:stretch>
                  </pic:blipFill>
                  <pic:spPr>
                    <a:xfrm>
                      <a:off x="0" y="0"/>
                      <a:ext cx="3518535" cy="1652270"/>
                    </a:xfrm>
                    <a:prstGeom prst="rect">
                      <a:avLst/>
                    </a:prstGeom>
                    <a:noFill/>
                    <a:ln>
                      <a:noFill/>
                    </a:ln>
                  </pic:spPr>
                </pic:pic>
              </a:graphicData>
            </a:graphic>
          </wp:inline>
        </w:drawing>
      </w:r>
    </w:p>
    <w:p>
      <w:pPr>
        <w:pStyle w:val="23"/>
        <w:numPr>
          <w:ilvl w:val="0"/>
          <w:numId w:val="0"/>
        </w:numPr>
        <w:ind w:leftChars="0"/>
        <w:jc w:val="center"/>
        <w:rPr>
          <w:i/>
          <w:iCs/>
          <w:sz w:val="13"/>
          <w:szCs w:val="13"/>
        </w:rPr>
      </w:pPr>
      <w:r>
        <w:rPr>
          <w:i/>
          <w:iCs/>
          <w:sz w:val="13"/>
          <w:szCs w:val="13"/>
        </w:rPr>
        <w:t xml:space="preserve">Admin Image </w:t>
      </w:r>
      <w:r>
        <w:rPr>
          <w:i/>
          <w:iCs/>
          <w:sz w:val="13"/>
          <w:szCs w:val="13"/>
        </w:rPr>
        <w:fldChar w:fldCharType="begin"/>
      </w:r>
      <w:r>
        <w:rPr>
          <w:i/>
          <w:iCs/>
          <w:sz w:val="13"/>
          <w:szCs w:val="13"/>
        </w:rPr>
        <w:instrText xml:space="preserve"> SEQ Admin_Image \* ARABIC </w:instrText>
      </w:r>
      <w:r>
        <w:rPr>
          <w:i/>
          <w:iCs/>
          <w:sz w:val="13"/>
          <w:szCs w:val="13"/>
        </w:rPr>
        <w:fldChar w:fldCharType="separate"/>
      </w:r>
      <w:r>
        <w:rPr>
          <w:i/>
          <w:iCs/>
          <w:sz w:val="13"/>
          <w:szCs w:val="13"/>
        </w:rPr>
        <w:t>13</w:t>
      </w:r>
      <w:r>
        <w:rPr>
          <w:i/>
          <w:iCs/>
          <w:sz w:val="13"/>
          <w:szCs w:val="13"/>
        </w:rPr>
        <w:fldChar w:fldCharType="end"/>
      </w:r>
    </w:p>
    <w:p>
      <w:pPr>
        <w:rPr>
          <w:i/>
          <w:iCs/>
          <w:sz w:val="13"/>
          <w:szCs w:val="13"/>
        </w:rPr>
      </w:pPr>
    </w:p>
    <w:p>
      <w:pPr>
        <w:rPr>
          <w:i/>
          <w:iCs/>
          <w:sz w:val="13"/>
          <w:szCs w:val="13"/>
        </w:rPr>
      </w:pPr>
    </w:p>
    <w:p>
      <w:pPr>
        <w:rPr>
          <w:i/>
          <w:iCs/>
          <w:sz w:val="13"/>
          <w:szCs w:val="13"/>
        </w:rPr>
      </w:pPr>
    </w:p>
    <w:p>
      <w:pPr>
        <w:rPr>
          <w:rFonts w:hint="default"/>
          <w:i/>
          <w:iCs/>
          <w:sz w:val="13"/>
          <w:szCs w:val="13"/>
          <w:lang w:val="en-GB"/>
        </w:rPr>
      </w:pPr>
    </w:p>
    <w:p>
      <w:pPr>
        <w:numPr>
          <w:ilvl w:val="0"/>
          <w:numId w:val="11"/>
        </w:numPr>
        <w:ind w:left="425" w:leftChars="0" w:hanging="425" w:firstLineChars="0"/>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t xml:space="preserve"> Halaman Tahun Ajaran</w:t>
      </w:r>
    </w:p>
    <w:p>
      <w:pPr>
        <w:numPr>
          <w:ilvl w:val="0"/>
          <w:numId w:val="0"/>
        </w:numPr>
        <w:ind w:leftChars="0"/>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Pada halaman ini untuk menambah, mengedit dan menghapus tahun ajaran. Data hanya bisa dihapus jika belum terpakai.</w:t>
      </w:r>
    </w:p>
    <w:p>
      <w:pPr>
        <w:numPr>
          <w:numId w:val="0"/>
        </w:numPr>
        <w:ind w:leftChars="0"/>
        <w:rPr>
          <w:rFonts w:hint="default" w:ascii="Times New Roman" w:hAnsi="Times New Roman" w:cs="Times New Roman"/>
          <w:b w:val="0"/>
          <w:bCs w:val="0"/>
          <w:sz w:val="24"/>
          <w:szCs w:val="24"/>
          <w:lang w:val="en-GB"/>
        </w:rPr>
      </w:pPr>
    </w:p>
    <w:p>
      <w:pPr>
        <w:numPr>
          <w:numId w:val="0"/>
        </w:numPr>
        <w:ind w:leftChars="0"/>
        <w:jc w:val="center"/>
      </w:pPr>
      <w:r>
        <w:drawing>
          <wp:inline distT="0" distB="0" distL="114300" distR="114300">
            <wp:extent cx="4013835" cy="1884045"/>
            <wp:effectExtent l="0" t="0" r="5715" b="1905"/>
            <wp:docPr id="1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2"/>
                    <pic:cNvPicPr>
                      <a:picLocks noChangeAspect="1"/>
                    </pic:cNvPicPr>
                  </pic:nvPicPr>
                  <pic:blipFill>
                    <a:blip r:embed="rId19"/>
                    <a:stretch>
                      <a:fillRect/>
                    </a:stretch>
                  </pic:blipFill>
                  <pic:spPr>
                    <a:xfrm>
                      <a:off x="0" y="0"/>
                      <a:ext cx="4013835" cy="1884045"/>
                    </a:xfrm>
                    <a:prstGeom prst="rect">
                      <a:avLst/>
                    </a:prstGeom>
                    <a:noFill/>
                    <a:ln>
                      <a:noFill/>
                    </a:ln>
                  </pic:spPr>
                </pic:pic>
              </a:graphicData>
            </a:graphic>
          </wp:inline>
        </w:drawing>
      </w:r>
    </w:p>
    <w:p>
      <w:pPr>
        <w:pStyle w:val="23"/>
        <w:numPr>
          <w:numId w:val="0"/>
        </w:numPr>
        <w:ind w:leftChars="0"/>
        <w:jc w:val="center"/>
        <w:rPr>
          <w:b w:val="0"/>
          <w:bCs w:val="0"/>
          <w:i/>
          <w:iCs/>
          <w:sz w:val="13"/>
          <w:szCs w:val="13"/>
        </w:rPr>
      </w:pPr>
      <w:r>
        <w:rPr>
          <w:b w:val="0"/>
          <w:bCs w:val="0"/>
          <w:i/>
          <w:iCs/>
          <w:sz w:val="13"/>
          <w:szCs w:val="13"/>
        </w:rPr>
        <w:t xml:space="preserve">Admin Image </w:t>
      </w:r>
      <w:r>
        <w:rPr>
          <w:b w:val="0"/>
          <w:bCs w:val="0"/>
          <w:i/>
          <w:iCs/>
          <w:sz w:val="13"/>
          <w:szCs w:val="13"/>
        </w:rPr>
        <w:fldChar w:fldCharType="begin"/>
      </w:r>
      <w:r>
        <w:rPr>
          <w:b w:val="0"/>
          <w:bCs w:val="0"/>
          <w:i/>
          <w:iCs/>
          <w:sz w:val="13"/>
          <w:szCs w:val="13"/>
        </w:rPr>
        <w:instrText xml:space="preserve"> SEQ Admin_Image \* ARABIC </w:instrText>
      </w:r>
      <w:r>
        <w:rPr>
          <w:b w:val="0"/>
          <w:bCs w:val="0"/>
          <w:i/>
          <w:iCs/>
          <w:sz w:val="13"/>
          <w:szCs w:val="13"/>
        </w:rPr>
        <w:fldChar w:fldCharType="separate"/>
      </w:r>
      <w:r>
        <w:rPr>
          <w:b w:val="0"/>
          <w:bCs w:val="0"/>
          <w:i/>
          <w:iCs/>
          <w:sz w:val="13"/>
          <w:szCs w:val="13"/>
        </w:rPr>
        <w:t>14</w:t>
      </w:r>
      <w:r>
        <w:rPr>
          <w:b w:val="0"/>
          <w:bCs w:val="0"/>
          <w:i/>
          <w:iCs/>
          <w:sz w:val="13"/>
          <w:szCs w:val="13"/>
        </w:rPr>
        <w:fldChar w:fldCharType="end"/>
      </w:r>
    </w:p>
    <w:p>
      <w:pPr>
        <w:rPr>
          <w:rFonts w:hint="default"/>
          <w:lang w:val="en-GB"/>
        </w:rPr>
      </w:pPr>
    </w:p>
    <w:p>
      <w:pPr>
        <w:numPr>
          <w:ilvl w:val="0"/>
          <w:numId w:val="11"/>
        </w:numPr>
        <w:ind w:left="425" w:leftChars="0" w:hanging="425" w:firstLineChars="0"/>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t>Halaman Tanggal Ajaran</w:t>
      </w:r>
    </w:p>
    <w:p>
      <w:pPr>
        <w:numPr>
          <w:ilvl w:val="0"/>
          <w:numId w:val="0"/>
        </w:numPr>
        <w:ind w:leftChars="0"/>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Pada halaman ini untuk menambah, mengedit dan menghapus tahun ajaran. Data hanya bisa dihapus jika belum terpakai.</w:t>
      </w:r>
    </w:p>
    <w:p>
      <w:pPr>
        <w:numPr>
          <w:numId w:val="0"/>
        </w:numPr>
        <w:ind w:leftChars="0"/>
        <w:rPr>
          <w:rFonts w:hint="default" w:ascii="Times New Roman" w:hAnsi="Times New Roman" w:cs="Times New Roman"/>
          <w:b w:val="0"/>
          <w:bCs w:val="0"/>
          <w:sz w:val="24"/>
          <w:szCs w:val="24"/>
          <w:lang w:val="en-GB"/>
        </w:rPr>
      </w:pPr>
    </w:p>
    <w:p>
      <w:pPr>
        <w:numPr>
          <w:numId w:val="0"/>
        </w:numPr>
        <w:ind w:leftChars="0"/>
        <w:jc w:val="center"/>
      </w:pPr>
      <w:r>
        <w:drawing>
          <wp:inline distT="0" distB="0" distL="114300" distR="114300">
            <wp:extent cx="3756660" cy="1763395"/>
            <wp:effectExtent l="0" t="0" r="15240" b="8255"/>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3"/>
                    <pic:cNvPicPr>
                      <a:picLocks noChangeAspect="1"/>
                    </pic:cNvPicPr>
                  </pic:nvPicPr>
                  <pic:blipFill>
                    <a:blip r:embed="rId20"/>
                    <a:stretch>
                      <a:fillRect/>
                    </a:stretch>
                  </pic:blipFill>
                  <pic:spPr>
                    <a:xfrm>
                      <a:off x="0" y="0"/>
                      <a:ext cx="3756660" cy="1763395"/>
                    </a:xfrm>
                    <a:prstGeom prst="rect">
                      <a:avLst/>
                    </a:prstGeom>
                    <a:noFill/>
                    <a:ln>
                      <a:noFill/>
                    </a:ln>
                  </pic:spPr>
                </pic:pic>
              </a:graphicData>
            </a:graphic>
          </wp:inline>
        </w:drawing>
      </w:r>
    </w:p>
    <w:p>
      <w:pPr>
        <w:pStyle w:val="23"/>
        <w:numPr>
          <w:numId w:val="0"/>
        </w:numPr>
        <w:ind w:leftChars="0"/>
        <w:jc w:val="center"/>
        <w:rPr>
          <w:i/>
          <w:iCs/>
          <w:sz w:val="13"/>
          <w:szCs w:val="13"/>
        </w:rPr>
      </w:pPr>
      <w:r>
        <w:rPr>
          <w:i/>
          <w:iCs/>
          <w:sz w:val="13"/>
          <w:szCs w:val="13"/>
        </w:rPr>
        <w:t xml:space="preserve">Admin Image </w:t>
      </w:r>
      <w:r>
        <w:rPr>
          <w:i/>
          <w:iCs/>
          <w:sz w:val="13"/>
          <w:szCs w:val="13"/>
        </w:rPr>
        <w:fldChar w:fldCharType="begin"/>
      </w:r>
      <w:r>
        <w:rPr>
          <w:i/>
          <w:iCs/>
          <w:sz w:val="13"/>
          <w:szCs w:val="13"/>
        </w:rPr>
        <w:instrText xml:space="preserve"> SEQ Admin_Image \* ARABIC </w:instrText>
      </w:r>
      <w:r>
        <w:rPr>
          <w:i/>
          <w:iCs/>
          <w:sz w:val="13"/>
          <w:szCs w:val="13"/>
        </w:rPr>
        <w:fldChar w:fldCharType="separate"/>
      </w:r>
      <w:r>
        <w:rPr>
          <w:i/>
          <w:iCs/>
          <w:sz w:val="13"/>
          <w:szCs w:val="13"/>
        </w:rPr>
        <w:t>15</w:t>
      </w:r>
      <w:r>
        <w:rPr>
          <w:i/>
          <w:iCs/>
          <w:sz w:val="13"/>
          <w:szCs w:val="13"/>
        </w:rPr>
        <w:fldChar w:fldCharType="end"/>
      </w:r>
    </w:p>
    <w:p>
      <w:pPr>
        <w:rPr>
          <w:rFonts w:hint="default"/>
          <w:lang w:val="en-GB"/>
        </w:rPr>
      </w:pPr>
    </w:p>
    <w:p>
      <w:pPr>
        <w:numPr>
          <w:ilvl w:val="0"/>
          <w:numId w:val="11"/>
        </w:numPr>
        <w:ind w:left="425" w:leftChars="0" w:hanging="425" w:firstLineChars="0"/>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t>Halaman Semester</w:t>
      </w:r>
    </w:p>
    <w:p>
      <w:pPr>
        <w:numPr>
          <w:ilvl w:val="0"/>
          <w:numId w:val="0"/>
        </w:numPr>
        <w:ind w:leftChars="0"/>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Pada halaman ini untuk menambah, mengedit dan menghapus semester. Data hanya bisa dihapus jika belum terpakai.</w:t>
      </w:r>
    </w:p>
    <w:p>
      <w:pPr>
        <w:numPr>
          <w:ilvl w:val="0"/>
          <w:numId w:val="0"/>
        </w:numPr>
        <w:ind w:leftChars="0"/>
        <w:rPr>
          <w:rFonts w:hint="default" w:ascii="Times New Roman" w:hAnsi="Times New Roman" w:cs="Times New Roman"/>
          <w:b w:val="0"/>
          <w:bCs w:val="0"/>
          <w:sz w:val="24"/>
          <w:szCs w:val="24"/>
          <w:lang w:val="en-GB"/>
        </w:rPr>
      </w:pPr>
    </w:p>
    <w:p>
      <w:pPr>
        <w:numPr>
          <w:numId w:val="0"/>
        </w:numPr>
        <w:ind w:leftChars="0"/>
        <w:jc w:val="center"/>
      </w:pPr>
      <w:r>
        <w:drawing>
          <wp:inline distT="0" distB="0" distL="114300" distR="114300">
            <wp:extent cx="4006215" cy="1880870"/>
            <wp:effectExtent l="0" t="0" r="13335" b="5080"/>
            <wp:docPr id="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4"/>
                    <pic:cNvPicPr>
                      <a:picLocks noChangeAspect="1"/>
                    </pic:cNvPicPr>
                  </pic:nvPicPr>
                  <pic:blipFill>
                    <a:blip r:embed="rId21"/>
                    <a:stretch>
                      <a:fillRect/>
                    </a:stretch>
                  </pic:blipFill>
                  <pic:spPr>
                    <a:xfrm>
                      <a:off x="0" y="0"/>
                      <a:ext cx="4006215" cy="1880870"/>
                    </a:xfrm>
                    <a:prstGeom prst="rect">
                      <a:avLst/>
                    </a:prstGeom>
                    <a:noFill/>
                    <a:ln>
                      <a:noFill/>
                    </a:ln>
                  </pic:spPr>
                </pic:pic>
              </a:graphicData>
            </a:graphic>
          </wp:inline>
        </w:drawing>
      </w:r>
    </w:p>
    <w:p>
      <w:pPr>
        <w:pStyle w:val="23"/>
        <w:numPr>
          <w:numId w:val="0"/>
        </w:numPr>
        <w:ind w:leftChars="0"/>
        <w:jc w:val="center"/>
        <w:rPr>
          <w:i/>
          <w:iCs/>
          <w:sz w:val="13"/>
          <w:szCs w:val="13"/>
        </w:rPr>
      </w:pPr>
      <w:r>
        <w:rPr>
          <w:i/>
          <w:iCs/>
          <w:sz w:val="13"/>
          <w:szCs w:val="13"/>
        </w:rPr>
        <w:t xml:space="preserve">Admin Image </w:t>
      </w:r>
      <w:r>
        <w:rPr>
          <w:i/>
          <w:iCs/>
          <w:sz w:val="13"/>
          <w:szCs w:val="13"/>
        </w:rPr>
        <w:fldChar w:fldCharType="begin"/>
      </w:r>
      <w:r>
        <w:rPr>
          <w:i/>
          <w:iCs/>
          <w:sz w:val="13"/>
          <w:szCs w:val="13"/>
        </w:rPr>
        <w:instrText xml:space="preserve"> SEQ Admin_Image \* ARABIC </w:instrText>
      </w:r>
      <w:r>
        <w:rPr>
          <w:i/>
          <w:iCs/>
          <w:sz w:val="13"/>
          <w:szCs w:val="13"/>
        </w:rPr>
        <w:fldChar w:fldCharType="separate"/>
      </w:r>
      <w:r>
        <w:rPr>
          <w:i/>
          <w:iCs/>
          <w:sz w:val="13"/>
          <w:szCs w:val="13"/>
        </w:rPr>
        <w:t>16</w:t>
      </w:r>
      <w:r>
        <w:rPr>
          <w:i/>
          <w:iCs/>
          <w:sz w:val="13"/>
          <w:szCs w:val="13"/>
        </w:rPr>
        <w:fldChar w:fldCharType="end"/>
      </w:r>
    </w:p>
    <w:p>
      <w:pPr>
        <w:rPr>
          <w:rFonts w:hint="default"/>
          <w:lang w:val="en-GB"/>
        </w:rPr>
      </w:pPr>
    </w:p>
    <w:p>
      <w:pPr>
        <w:numPr>
          <w:ilvl w:val="0"/>
          <w:numId w:val="11"/>
        </w:numPr>
        <w:ind w:left="425" w:leftChars="0" w:hanging="425" w:firstLineChars="0"/>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t>Halaman Pengajuan Ijin Mengajar</w:t>
      </w:r>
    </w:p>
    <w:p>
      <w:pPr>
        <w:numPr>
          <w:numId w:val="0"/>
        </w:numPr>
        <w:ind w:leftChars="0"/>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Pada halaman ini untuk memproses ijin mengajar guru yang telah diinputkan melalui </w:t>
      </w:r>
      <w:r>
        <w:rPr>
          <w:rFonts w:hint="default" w:ascii="Times New Roman" w:hAnsi="Times New Roman" w:cs="Times New Roman"/>
          <w:b/>
          <w:bCs/>
          <w:sz w:val="24"/>
          <w:szCs w:val="24"/>
          <w:lang w:val="en-GB"/>
        </w:rPr>
        <w:t>android guru</w:t>
      </w:r>
      <w:r>
        <w:rPr>
          <w:rFonts w:hint="default" w:ascii="Times New Roman" w:hAnsi="Times New Roman" w:cs="Times New Roman"/>
          <w:b w:val="0"/>
          <w:bCs w:val="0"/>
          <w:sz w:val="24"/>
          <w:szCs w:val="24"/>
          <w:lang w:val="en-GB"/>
        </w:rPr>
        <w:t xml:space="preserve"> untuk digantikan guru lain.</w:t>
      </w:r>
    </w:p>
    <w:p>
      <w:pPr>
        <w:numPr>
          <w:numId w:val="0"/>
        </w:numPr>
        <w:ind w:leftChars="0"/>
        <w:rPr>
          <w:rFonts w:hint="default" w:ascii="Times New Roman" w:hAnsi="Times New Roman" w:cs="Times New Roman"/>
          <w:b w:val="0"/>
          <w:bCs w:val="0"/>
          <w:sz w:val="24"/>
          <w:szCs w:val="24"/>
          <w:lang w:val="en-GB"/>
        </w:rPr>
      </w:pPr>
    </w:p>
    <w:p>
      <w:pPr>
        <w:numPr>
          <w:numId w:val="0"/>
        </w:numPr>
        <w:ind w:leftChars="0"/>
        <w:jc w:val="center"/>
      </w:pPr>
      <w:r>
        <w:drawing>
          <wp:inline distT="0" distB="0" distL="114300" distR="114300">
            <wp:extent cx="4020820" cy="1887220"/>
            <wp:effectExtent l="0" t="0" r="17780" b="17780"/>
            <wp:docPr id="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5"/>
                    <pic:cNvPicPr>
                      <a:picLocks noChangeAspect="1"/>
                    </pic:cNvPicPr>
                  </pic:nvPicPr>
                  <pic:blipFill>
                    <a:blip r:embed="rId22"/>
                    <a:stretch>
                      <a:fillRect/>
                    </a:stretch>
                  </pic:blipFill>
                  <pic:spPr>
                    <a:xfrm>
                      <a:off x="0" y="0"/>
                      <a:ext cx="4020820" cy="1887220"/>
                    </a:xfrm>
                    <a:prstGeom prst="rect">
                      <a:avLst/>
                    </a:prstGeom>
                    <a:noFill/>
                    <a:ln>
                      <a:noFill/>
                    </a:ln>
                  </pic:spPr>
                </pic:pic>
              </a:graphicData>
            </a:graphic>
          </wp:inline>
        </w:drawing>
      </w:r>
    </w:p>
    <w:p>
      <w:pPr>
        <w:pStyle w:val="23"/>
        <w:numPr>
          <w:numId w:val="0"/>
        </w:numPr>
        <w:ind w:leftChars="0"/>
        <w:jc w:val="center"/>
        <w:rPr>
          <w:i/>
          <w:iCs/>
          <w:sz w:val="13"/>
          <w:szCs w:val="13"/>
        </w:rPr>
      </w:pPr>
      <w:r>
        <w:rPr>
          <w:i/>
          <w:iCs/>
          <w:sz w:val="13"/>
          <w:szCs w:val="13"/>
        </w:rPr>
        <w:t xml:space="preserve">Admin Image </w:t>
      </w:r>
      <w:r>
        <w:rPr>
          <w:i/>
          <w:iCs/>
          <w:sz w:val="13"/>
          <w:szCs w:val="13"/>
        </w:rPr>
        <w:fldChar w:fldCharType="begin"/>
      </w:r>
      <w:r>
        <w:rPr>
          <w:i/>
          <w:iCs/>
          <w:sz w:val="13"/>
          <w:szCs w:val="13"/>
        </w:rPr>
        <w:instrText xml:space="preserve"> SEQ Admin_Image \* ARABIC </w:instrText>
      </w:r>
      <w:r>
        <w:rPr>
          <w:i/>
          <w:iCs/>
          <w:sz w:val="13"/>
          <w:szCs w:val="13"/>
        </w:rPr>
        <w:fldChar w:fldCharType="separate"/>
      </w:r>
      <w:r>
        <w:rPr>
          <w:i/>
          <w:iCs/>
          <w:sz w:val="13"/>
          <w:szCs w:val="13"/>
        </w:rPr>
        <w:t>17</w:t>
      </w:r>
      <w:r>
        <w:rPr>
          <w:i/>
          <w:iCs/>
          <w:sz w:val="13"/>
          <w:szCs w:val="13"/>
        </w:rPr>
        <w:fldChar w:fldCharType="end"/>
      </w:r>
    </w:p>
    <w:p>
      <w:pPr>
        <w:rPr>
          <w:rFonts w:hint="default"/>
          <w:lang w:val="en-GB"/>
        </w:rPr>
      </w:pPr>
    </w:p>
    <w:p>
      <w:pPr>
        <w:numPr>
          <w:ilvl w:val="0"/>
          <w:numId w:val="11"/>
        </w:numPr>
        <w:ind w:left="425" w:leftChars="0" w:hanging="425" w:firstLineChars="0"/>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t>Halaman Absensi Mengajar</w:t>
      </w:r>
    </w:p>
    <w:p>
      <w:pPr>
        <w:numPr>
          <w:numId w:val="0"/>
        </w:numPr>
        <w:ind w:leftChars="0"/>
        <w:jc w:val="both"/>
        <w:rPr>
          <w:rFonts w:hint="default" w:ascii="Times New Roman" w:hAnsi="Times New Roman" w:cs="Times New Roman"/>
          <w:b w:val="0"/>
          <w:bCs w:val="0"/>
          <w:sz w:val="24"/>
          <w:szCs w:val="24"/>
          <w:lang w:val="en-GB"/>
        </w:rPr>
      </w:pPr>
      <w:r>
        <w:rPr>
          <w:rFonts w:hint="default" w:ascii="Times New Roman" w:hAnsi="Times New Roman" w:cs="Times New Roman"/>
          <w:b w:val="0"/>
          <w:bCs w:val="0"/>
          <w:sz w:val="24"/>
          <w:szCs w:val="24"/>
          <w:lang w:val="en-GB"/>
        </w:rPr>
        <w:t xml:space="preserve">Pada halaman ini untuk melihat, meng-export data absensi dan membuat absensi guru mengajar jika guru yang bersangkutan belum sempat melakukan absen pada </w:t>
      </w:r>
      <w:r>
        <w:rPr>
          <w:rFonts w:hint="default" w:ascii="Times New Roman" w:hAnsi="Times New Roman" w:cs="Times New Roman"/>
          <w:b/>
          <w:bCs/>
          <w:sz w:val="24"/>
          <w:szCs w:val="24"/>
          <w:lang w:val="en-GB"/>
        </w:rPr>
        <w:t>Android Guru</w:t>
      </w:r>
      <w:r>
        <w:rPr>
          <w:rFonts w:hint="default" w:ascii="Times New Roman" w:hAnsi="Times New Roman" w:cs="Times New Roman"/>
          <w:b w:val="0"/>
          <w:bCs w:val="0"/>
          <w:sz w:val="24"/>
          <w:szCs w:val="24"/>
          <w:lang w:val="en-GB"/>
        </w:rPr>
        <w:t>.</w:t>
      </w:r>
    </w:p>
    <w:p>
      <w:pPr>
        <w:numPr>
          <w:numId w:val="0"/>
        </w:numPr>
        <w:ind w:leftChars="0"/>
        <w:jc w:val="both"/>
        <w:rPr>
          <w:rFonts w:hint="default" w:ascii="Times New Roman" w:hAnsi="Times New Roman" w:cs="Times New Roman"/>
          <w:b w:val="0"/>
          <w:bCs w:val="0"/>
          <w:sz w:val="24"/>
          <w:szCs w:val="24"/>
          <w:lang w:val="en-GB"/>
        </w:rPr>
      </w:pPr>
    </w:p>
    <w:p>
      <w:pPr>
        <w:numPr>
          <w:numId w:val="0"/>
        </w:numPr>
        <w:ind w:leftChars="0"/>
        <w:jc w:val="center"/>
      </w:pPr>
      <w:r>
        <w:drawing>
          <wp:inline distT="0" distB="0" distL="114300" distR="114300">
            <wp:extent cx="3735070" cy="1753235"/>
            <wp:effectExtent l="0" t="0" r="17780" b="18415"/>
            <wp:docPr id="2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6"/>
                    <pic:cNvPicPr>
                      <a:picLocks noChangeAspect="1"/>
                    </pic:cNvPicPr>
                  </pic:nvPicPr>
                  <pic:blipFill>
                    <a:blip r:embed="rId23"/>
                    <a:stretch>
                      <a:fillRect/>
                    </a:stretch>
                  </pic:blipFill>
                  <pic:spPr>
                    <a:xfrm>
                      <a:off x="0" y="0"/>
                      <a:ext cx="3735070" cy="1753235"/>
                    </a:xfrm>
                    <a:prstGeom prst="rect">
                      <a:avLst/>
                    </a:prstGeom>
                    <a:noFill/>
                    <a:ln>
                      <a:noFill/>
                    </a:ln>
                  </pic:spPr>
                </pic:pic>
              </a:graphicData>
            </a:graphic>
          </wp:inline>
        </w:drawing>
      </w:r>
    </w:p>
    <w:p>
      <w:pPr>
        <w:pStyle w:val="23"/>
        <w:numPr>
          <w:numId w:val="0"/>
        </w:numPr>
        <w:ind w:leftChars="0"/>
        <w:jc w:val="center"/>
        <w:rPr>
          <w:i/>
          <w:iCs/>
          <w:sz w:val="13"/>
          <w:szCs w:val="13"/>
        </w:rPr>
      </w:pPr>
      <w:r>
        <w:rPr>
          <w:i/>
          <w:iCs/>
          <w:sz w:val="13"/>
          <w:szCs w:val="13"/>
        </w:rPr>
        <w:t xml:space="preserve">Admin Image </w:t>
      </w:r>
      <w:r>
        <w:rPr>
          <w:i/>
          <w:iCs/>
          <w:sz w:val="13"/>
          <w:szCs w:val="13"/>
        </w:rPr>
        <w:fldChar w:fldCharType="begin"/>
      </w:r>
      <w:r>
        <w:rPr>
          <w:i/>
          <w:iCs/>
          <w:sz w:val="13"/>
          <w:szCs w:val="13"/>
        </w:rPr>
        <w:instrText xml:space="preserve"> SEQ Admin_Image \* ARABIC </w:instrText>
      </w:r>
      <w:r>
        <w:rPr>
          <w:i/>
          <w:iCs/>
          <w:sz w:val="13"/>
          <w:szCs w:val="13"/>
        </w:rPr>
        <w:fldChar w:fldCharType="separate"/>
      </w:r>
      <w:r>
        <w:rPr>
          <w:i/>
          <w:iCs/>
          <w:sz w:val="13"/>
          <w:szCs w:val="13"/>
        </w:rPr>
        <w:t>18</w:t>
      </w:r>
      <w:r>
        <w:rPr>
          <w:i/>
          <w:iCs/>
          <w:sz w:val="13"/>
          <w:szCs w:val="13"/>
        </w:rPr>
        <w:fldChar w:fldCharType="end"/>
      </w:r>
    </w:p>
    <w:p>
      <w:pPr>
        <w:rPr>
          <w:i/>
          <w:iCs/>
          <w:sz w:val="13"/>
          <w:szCs w:val="13"/>
        </w:rPr>
      </w:pPr>
    </w:p>
    <w:p>
      <w:pPr>
        <w:rPr>
          <w:i/>
          <w:iCs/>
          <w:sz w:val="13"/>
          <w:szCs w:val="13"/>
        </w:rPr>
      </w:pPr>
    </w:p>
    <w:p>
      <w:pPr>
        <w:rPr>
          <w:i/>
          <w:iCs/>
          <w:sz w:val="13"/>
          <w:szCs w:val="13"/>
        </w:rPr>
      </w:pPr>
    </w:p>
    <w:p>
      <w:pPr>
        <w:rPr>
          <w:i/>
          <w:iCs/>
          <w:sz w:val="13"/>
          <w:szCs w:val="13"/>
        </w:rPr>
      </w:pPr>
    </w:p>
    <w:p>
      <w:pPr>
        <w:rPr>
          <w:i/>
          <w:iCs/>
          <w:sz w:val="13"/>
          <w:szCs w:val="13"/>
        </w:rPr>
      </w:pPr>
    </w:p>
    <w:p>
      <w:pPr>
        <w:rPr>
          <w:i/>
          <w:iCs/>
          <w:sz w:val="13"/>
          <w:szCs w:val="13"/>
        </w:rPr>
      </w:pPr>
    </w:p>
    <w:p>
      <w:pPr>
        <w:rPr>
          <w:i/>
          <w:iCs/>
          <w:sz w:val="13"/>
          <w:szCs w:val="13"/>
        </w:rPr>
      </w:pPr>
    </w:p>
    <w:p>
      <w:pPr>
        <w:rPr>
          <w:i/>
          <w:iCs/>
          <w:sz w:val="13"/>
          <w:szCs w:val="13"/>
        </w:rPr>
      </w:pPr>
    </w:p>
    <w:p>
      <w:pPr>
        <w:rPr>
          <w:i/>
          <w:iCs/>
          <w:sz w:val="13"/>
          <w:szCs w:val="13"/>
        </w:rPr>
      </w:pPr>
    </w:p>
    <w:p>
      <w:pPr>
        <w:rPr>
          <w:i/>
          <w:iCs/>
          <w:sz w:val="13"/>
          <w:szCs w:val="13"/>
        </w:rPr>
      </w:pPr>
    </w:p>
    <w:p>
      <w:pPr>
        <w:rPr>
          <w:i/>
          <w:iCs/>
          <w:sz w:val="13"/>
          <w:szCs w:val="13"/>
        </w:rPr>
      </w:pPr>
    </w:p>
    <w:p>
      <w:pPr>
        <w:rPr>
          <w:i/>
          <w:iCs/>
          <w:sz w:val="13"/>
          <w:szCs w:val="13"/>
        </w:rPr>
      </w:pPr>
    </w:p>
    <w:p>
      <w:pPr>
        <w:rPr>
          <w:i/>
          <w:iCs/>
          <w:sz w:val="13"/>
          <w:szCs w:val="13"/>
        </w:rPr>
      </w:pPr>
    </w:p>
    <w:p>
      <w:pPr>
        <w:rPr>
          <w:i/>
          <w:iCs/>
          <w:sz w:val="13"/>
          <w:szCs w:val="13"/>
        </w:rPr>
      </w:pPr>
    </w:p>
    <w:p>
      <w:pPr>
        <w:rPr>
          <w:i/>
          <w:iCs/>
          <w:sz w:val="13"/>
          <w:szCs w:val="13"/>
        </w:rPr>
      </w:pPr>
    </w:p>
    <w:p>
      <w:pPr>
        <w:rPr>
          <w:i/>
          <w:iCs/>
          <w:sz w:val="13"/>
          <w:szCs w:val="13"/>
        </w:rPr>
      </w:pPr>
    </w:p>
    <w:p>
      <w:pPr>
        <w:rPr>
          <w:i/>
          <w:iCs/>
          <w:sz w:val="13"/>
          <w:szCs w:val="13"/>
        </w:rPr>
      </w:pPr>
    </w:p>
    <w:p>
      <w:pPr>
        <w:rPr>
          <w:i/>
          <w:iCs/>
          <w:sz w:val="13"/>
          <w:szCs w:val="13"/>
        </w:rPr>
      </w:pPr>
    </w:p>
    <w:p>
      <w:pPr>
        <w:rPr>
          <w:i/>
          <w:iCs/>
          <w:sz w:val="13"/>
          <w:szCs w:val="13"/>
        </w:rPr>
      </w:pPr>
    </w:p>
    <w:p>
      <w:pPr>
        <w:rPr>
          <w:i/>
          <w:iCs/>
          <w:sz w:val="13"/>
          <w:szCs w:val="13"/>
        </w:rPr>
      </w:pPr>
    </w:p>
    <w:p>
      <w:pPr>
        <w:rPr>
          <w:i/>
          <w:iCs/>
          <w:sz w:val="13"/>
          <w:szCs w:val="13"/>
        </w:rPr>
      </w:pPr>
    </w:p>
    <w:p>
      <w:pPr>
        <w:rPr>
          <w:i/>
          <w:iCs/>
          <w:sz w:val="13"/>
          <w:szCs w:val="13"/>
        </w:rPr>
      </w:pPr>
    </w:p>
    <w:p>
      <w:pPr>
        <w:rPr>
          <w:i/>
          <w:iCs/>
          <w:sz w:val="13"/>
          <w:szCs w:val="13"/>
        </w:rPr>
      </w:pPr>
    </w:p>
    <w:p>
      <w:pPr>
        <w:rPr>
          <w:i/>
          <w:iCs/>
          <w:sz w:val="13"/>
          <w:szCs w:val="13"/>
        </w:rPr>
      </w:pPr>
    </w:p>
    <w:p>
      <w:pPr>
        <w:rPr>
          <w:i/>
          <w:iCs/>
          <w:sz w:val="13"/>
          <w:szCs w:val="13"/>
        </w:rPr>
      </w:pPr>
    </w:p>
    <w:p>
      <w:pPr>
        <w:rPr>
          <w:i/>
          <w:iCs/>
          <w:sz w:val="13"/>
          <w:szCs w:val="13"/>
        </w:rPr>
      </w:pPr>
    </w:p>
    <w:p>
      <w:pPr>
        <w:rPr>
          <w:i/>
          <w:iCs/>
          <w:sz w:val="13"/>
          <w:szCs w:val="13"/>
        </w:rPr>
      </w:pPr>
    </w:p>
    <w:p>
      <w:pPr>
        <w:rPr>
          <w:i/>
          <w:iCs/>
          <w:sz w:val="13"/>
          <w:szCs w:val="13"/>
        </w:rPr>
      </w:pPr>
    </w:p>
    <w:p>
      <w:pPr>
        <w:rPr>
          <w:i/>
          <w:iCs/>
          <w:sz w:val="13"/>
          <w:szCs w:val="13"/>
        </w:rPr>
      </w:pPr>
    </w:p>
    <w:p>
      <w:pPr>
        <w:rPr>
          <w:i/>
          <w:iCs/>
          <w:sz w:val="13"/>
          <w:szCs w:val="13"/>
        </w:rPr>
      </w:pPr>
    </w:p>
    <w:p>
      <w:pPr>
        <w:rPr>
          <w:rFonts w:hint="default"/>
          <w:lang w:val="en-GB"/>
        </w:rPr>
      </w:pPr>
    </w:p>
    <w:p>
      <w:pPr>
        <w:numPr>
          <w:ilvl w:val="0"/>
          <w:numId w:val="11"/>
        </w:numPr>
        <w:ind w:left="425" w:leftChars="0" w:hanging="425" w:firstLineChars="0"/>
        <w:rPr>
          <w:rFonts w:hint="default" w:ascii="Times New Roman" w:hAnsi="Times New Roman" w:cs="Times New Roman"/>
          <w:b/>
          <w:bCs/>
          <w:sz w:val="24"/>
          <w:szCs w:val="24"/>
          <w:lang w:val="en-GB"/>
        </w:rPr>
      </w:pPr>
      <w:r>
        <w:rPr>
          <w:rFonts w:hint="default" w:ascii="Times New Roman" w:hAnsi="Times New Roman" w:cs="Times New Roman"/>
          <w:b/>
          <w:bCs/>
          <w:sz w:val="24"/>
          <w:szCs w:val="24"/>
          <w:lang w:val="en-GB"/>
        </w:rPr>
        <w:t xml:space="preserve"> Halaman Absensi Siswa</w:t>
      </w:r>
    </w:p>
    <w:p>
      <w:pPr>
        <w:rPr>
          <w:rFonts w:hint="default" w:ascii="Times New Roman" w:hAnsi="Times New Roman" w:cs="Times New Roman"/>
          <w:sz w:val="24"/>
          <w:szCs w:val="24"/>
          <w:lang w:val="en-GB"/>
        </w:rPr>
      </w:pPr>
      <w:r>
        <w:rPr>
          <w:rFonts w:hint="default" w:ascii="Times New Roman" w:hAnsi="Times New Roman" w:cs="Times New Roman"/>
          <w:sz w:val="24"/>
          <w:szCs w:val="24"/>
          <w:lang w:val="en-GB"/>
        </w:rPr>
        <w:t>Pada halaman ini untuk melihat data absensi siswa, dan melakukan rekap absensi siswa sesuai tanggal yang dipilih.</w:t>
      </w:r>
    </w:p>
    <w:p>
      <w:pPr>
        <w:rPr>
          <w:rFonts w:hint="default" w:ascii="Times New Roman" w:hAnsi="Times New Roman" w:cs="Times New Roman"/>
          <w:sz w:val="24"/>
          <w:szCs w:val="24"/>
          <w:lang w:val="en-GB"/>
        </w:rPr>
      </w:pPr>
    </w:p>
    <w:p>
      <w:pPr>
        <w:jc w:val="center"/>
      </w:pPr>
      <w:r>
        <w:drawing>
          <wp:inline distT="0" distB="0" distL="114300" distR="114300">
            <wp:extent cx="3390900" cy="3973830"/>
            <wp:effectExtent l="0" t="0" r="0" b="7620"/>
            <wp:docPr id="2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7"/>
                    <pic:cNvPicPr>
                      <a:picLocks noChangeAspect="1"/>
                    </pic:cNvPicPr>
                  </pic:nvPicPr>
                  <pic:blipFill>
                    <a:blip r:embed="rId24"/>
                    <a:stretch>
                      <a:fillRect/>
                    </a:stretch>
                  </pic:blipFill>
                  <pic:spPr>
                    <a:xfrm>
                      <a:off x="0" y="0"/>
                      <a:ext cx="3390900" cy="3973830"/>
                    </a:xfrm>
                    <a:prstGeom prst="rect">
                      <a:avLst/>
                    </a:prstGeom>
                    <a:noFill/>
                    <a:ln>
                      <a:noFill/>
                    </a:ln>
                  </pic:spPr>
                </pic:pic>
              </a:graphicData>
            </a:graphic>
          </wp:inline>
        </w:drawing>
      </w:r>
    </w:p>
    <w:p>
      <w:pPr>
        <w:pStyle w:val="23"/>
        <w:jc w:val="center"/>
        <w:rPr>
          <w:i/>
          <w:iCs/>
          <w:sz w:val="13"/>
          <w:szCs w:val="13"/>
        </w:rPr>
      </w:pPr>
      <w:r>
        <w:rPr>
          <w:i/>
          <w:iCs/>
          <w:sz w:val="13"/>
          <w:szCs w:val="13"/>
        </w:rPr>
        <w:t xml:space="preserve">Admin Image </w:t>
      </w:r>
      <w:r>
        <w:rPr>
          <w:i/>
          <w:iCs/>
          <w:sz w:val="13"/>
          <w:szCs w:val="13"/>
        </w:rPr>
        <w:fldChar w:fldCharType="begin"/>
      </w:r>
      <w:r>
        <w:rPr>
          <w:i/>
          <w:iCs/>
          <w:sz w:val="13"/>
          <w:szCs w:val="13"/>
        </w:rPr>
        <w:instrText xml:space="preserve"> SEQ Admin_Image \* ARABIC </w:instrText>
      </w:r>
      <w:r>
        <w:rPr>
          <w:i/>
          <w:iCs/>
          <w:sz w:val="13"/>
          <w:szCs w:val="13"/>
        </w:rPr>
        <w:fldChar w:fldCharType="separate"/>
      </w:r>
      <w:r>
        <w:rPr>
          <w:i/>
          <w:iCs/>
          <w:sz w:val="13"/>
          <w:szCs w:val="13"/>
        </w:rPr>
        <w:t>19</w:t>
      </w:r>
      <w:r>
        <w:rPr>
          <w:i/>
          <w:iCs/>
          <w:sz w:val="13"/>
          <w:szCs w:val="13"/>
        </w:rPr>
        <w:fldChar w:fldCharType="end"/>
      </w:r>
    </w:p>
    <w:p>
      <w:pPr>
        <w:rPr>
          <w:i/>
          <w:iCs/>
          <w:sz w:val="13"/>
          <w:szCs w:val="13"/>
        </w:rPr>
      </w:pPr>
    </w:p>
    <w:p>
      <w:pPr>
        <w:rPr>
          <w:i/>
          <w:iCs/>
          <w:sz w:val="13"/>
          <w:szCs w:val="13"/>
        </w:rPr>
      </w:pPr>
    </w:p>
    <w:p>
      <w:pPr>
        <w:rPr>
          <w:i/>
          <w:iCs/>
          <w:sz w:val="13"/>
          <w:szCs w:val="13"/>
        </w:rPr>
      </w:pPr>
    </w:p>
    <w:p>
      <w:pPr>
        <w:rPr>
          <w:i/>
          <w:iCs/>
          <w:sz w:val="13"/>
          <w:szCs w:val="13"/>
        </w:rPr>
      </w:pPr>
    </w:p>
    <w:p>
      <w:pPr>
        <w:rPr>
          <w:i/>
          <w:iCs/>
          <w:sz w:val="13"/>
          <w:szCs w:val="13"/>
        </w:rPr>
      </w:pPr>
    </w:p>
    <w:p>
      <w:pPr>
        <w:rPr>
          <w:i/>
          <w:iCs/>
          <w:sz w:val="13"/>
          <w:szCs w:val="13"/>
        </w:rPr>
      </w:pPr>
    </w:p>
    <w:p>
      <w:pPr>
        <w:jc w:val="center"/>
        <w:rPr>
          <w:rFonts w:hint="default" w:ascii="Times New Roman" w:hAnsi="Times New Roman" w:cs="Times New Roman"/>
          <w:b/>
          <w:bCs/>
          <w:i w:val="0"/>
          <w:iCs w:val="0"/>
          <w:color w:val="FF0000"/>
          <w:sz w:val="40"/>
          <w:szCs w:val="40"/>
          <w:lang w:val="en-GB"/>
        </w:rPr>
      </w:pPr>
      <w:r>
        <w:rPr>
          <w:rFonts w:hint="default" w:ascii="Times New Roman" w:hAnsi="Times New Roman" w:cs="Times New Roman"/>
          <w:b/>
          <w:bCs/>
          <w:i w:val="0"/>
          <w:iCs w:val="0"/>
          <w:color w:val="FF0000"/>
          <w:sz w:val="40"/>
          <w:szCs w:val="40"/>
          <w:lang w:val="en-GB"/>
        </w:rPr>
        <w:t>Jangan menghapus sembarang data karena akan menyebabkan data yang berhubungan ikut terhapus.</w:t>
      </w:r>
    </w:p>
    <w:p>
      <w:pPr>
        <w:jc w:val="center"/>
      </w:pPr>
      <w:r>
        <w:rPr>
          <w:rFonts w:hint="default" w:ascii="Times New Roman" w:hAnsi="Times New Roman" w:cs="Times New Roman"/>
          <w:b/>
          <w:bCs/>
          <w:i w:val="0"/>
          <w:iCs w:val="0"/>
          <w:color w:val="FF0000"/>
          <w:sz w:val="40"/>
          <w:szCs w:val="40"/>
          <w:lang w:val="en-GB"/>
        </w:rPr>
        <w:t xml:space="preserve">Data yang sudah dihapus bisa dikembalikan dengan cara klik tombol </w:t>
      </w:r>
      <w:r>
        <w:drawing>
          <wp:inline distT="0" distB="0" distL="114300" distR="114300">
            <wp:extent cx="647700" cy="523875"/>
            <wp:effectExtent l="0" t="0" r="0" b="9525"/>
            <wp:docPr id="2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8"/>
                    <pic:cNvPicPr>
                      <a:picLocks noChangeAspect="1"/>
                    </pic:cNvPicPr>
                  </pic:nvPicPr>
                  <pic:blipFill>
                    <a:blip r:embed="rId25"/>
                    <a:stretch>
                      <a:fillRect/>
                    </a:stretch>
                  </pic:blipFill>
                  <pic:spPr>
                    <a:xfrm>
                      <a:off x="0" y="0"/>
                      <a:ext cx="647700" cy="523875"/>
                    </a:xfrm>
                    <a:prstGeom prst="rect">
                      <a:avLst/>
                    </a:prstGeom>
                    <a:noFill/>
                    <a:ln>
                      <a:noFill/>
                    </a:ln>
                  </pic:spPr>
                </pic:pic>
              </a:graphicData>
            </a:graphic>
          </wp:inline>
        </w:drawing>
      </w:r>
    </w:p>
    <w:p>
      <w:pPr>
        <w:jc w:val="center"/>
        <w:rPr>
          <w:rFonts w:hint="default" w:ascii="Times New Roman" w:hAnsi="Times New Roman" w:cs="Times New Roman"/>
          <w:b/>
          <w:bCs/>
          <w:i w:val="0"/>
          <w:iCs w:val="0"/>
          <w:color w:val="FF0000"/>
          <w:sz w:val="40"/>
          <w:szCs w:val="40"/>
          <w:lang w:val="en-GB"/>
        </w:rPr>
      </w:pPr>
      <w:r>
        <w:rPr>
          <w:rFonts w:hint="default" w:ascii="Times New Roman" w:hAnsi="Times New Roman" w:cs="Times New Roman"/>
          <w:b/>
          <w:bCs/>
          <w:color w:val="FF0000"/>
          <w:sz w:val="40"/>
          <w:szCs w:val="40"/>
          <w:lang w:val="en-GB"/>
        </w:rPr>
        <w:t>hanya bisa dikembalikan dalam jangka waktu SEBULAN</w:t>
      </w:r>
      <w:bookmarkStart w:id="0" w:name="_GoBack"/>
      <w:bookmarkEnd w:id="0"/>
    </w:p>
    <w:p>
      <w:pPr>
        <w:jc w:val="center"/>
        <w:rPr>
          <w:rFonts w:hint="default" w:ascii="Times New Roman" w:hAnsi="Times New Roman" w:cs="Times New Roman"/>
          <w:b/>
          <w:bCs/>
          <w:i w:val="0"/>
          <w:iCs w:val="0"/>
          <w:color w:val="FF0000"/>
          <w:sz w:val="40"/>
          <w:szCs w:val="40"/>
          <w:lang w:val="en-GB"/>
        </w:rPr>
      </w:pPr>
    </w:p>
    <w:p>
      <w:pPr>
        <w:jc w:val="center"/>
        <w:rPr>
          <w:rFonts w:hint="default" w:ascii="Times New Roman" w:hAnsi="Times New Roman" w:cs="Times New Roman"/>
          <w:b/>
          <w:bCs/>
          <w:i w:val="0"/>
          <w:iCs w:val="0"/>
          <w:color w:val="FF0000"/>
          <w:sz w:val="40"/>
          <w:szCs w:val="40"/>
          <w:lang w:val="en-GB"/>
        </w:rPr>
      </w:pPr>
    </w:p>
    <w:p>
      <w:pPr>
        <w:jc w:val="center"/>
        <w:rPr>
          <w:rFonts w:hint="default" w:ascii="Times New Roman" w:hAnsi="Times New Roman" w:cs="Times New Roman"/>
          <w:b/>
          <w:bCs/>
          <w:i w:val="0"/>
          <w:iCs w:val="0"/>
          <w:color w:val="auto"/>
          <w:sz w:val="40"/>
          <w:szCs w:val="40"/>
          <w:lang w:val="en-GB"/>
        </w:rPr>
      </w:pPr>
      <w:r>
        <w:rPr>
          <w:rFonts w:hint="default" w:ascii="Times New Roman" w:hAnsi="Times New Roman" w:cs="Times New Roman"/>
          <w:b/>
          <w:bCs/>
          <w:i w:val="0"/>
          <w:iCs w:val="0"/>
          <w:color w:val="auto"/>
          <w:sz w:val="40"/>
          <w:szCs w:val="40"/>
          <w:lang w:val="en-GB"/>
        </w:rPr>
        <w:t>TERIMA KASIH</w:t>
      </w:r>
    </w:p>
    <w:p>
      <w:pPr>
        <w:rPr>
          <w:i/>
          <w:iCs/>
          <w:sz w:val="13"/>
          <w:szCs w:val="13"/>
        </w:rPr>
      </w:pPr>
    </w:p>
    <w:p/>
    <w:sectPr>
      <w:footerReference r:id="rId3" w:type="default"/>
      <w:pgSz w:w="11906" w:h="16838"/>
      <w:pgMar w:top="1440" w:right="1800" w:bottom="1440" w:left="180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7"/>
      <w:ind w:firstLine="90" w:firstLineChars="50"/>
      <w:rPr>
        <w:rFonts w:hint="default"/>
        <w:lang w:val="en-GB"/>
      </w:rP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3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">
              <v:fill on="f" focussize="0,0"/>
              <v:stroke on="f" weight="0.5pt"/>
              <v:imagedata o:title=""/>
              <o:lock v:ext="edit" aspectratio="f"/>
              <v:textbox inset="0mm,0mm,0mm,0mm" style="mso-fit-shape-to-text:t;">
                <w:txbxContent>
                  <w:p>
                    <w:pPr>
                      <w:pStyle w:val="37"/>
                    </w:pPr>
                    <w:r>
                      <w:fldChar w:fldCharType="begin"/>
                    </w:r>
                    <w:r>
                      <w:instrText xml:space="preserve"> PAGE  \* MERGEFORMAT </w:instrText>
                    </w:r>
                    <w:r>
                      <w:fldChar w:fldCharType="separate"/>
                    </w:r>
                    <w:r>
                      <w:t>1</w:t>
                    </w:r>
                    <w:r>
                      <w:fldChar w:fldCharType="end"/>
                    </w:r>
                  </w:p>
                </w:txbxContent>
              </v:textbox>
            </v:shape>
          </w:pict>
        </mc:Fallback>
      </mc:AlternateContent>
    </w:r>
    <w:r>
      <w:rPr>
        <w:rFonts w:hint="default" w:ascii="Arial" w:hAnsi="Arial" w:cs="Arial"/>
        <w:lang w:val="en-GB"/>
      </w:rPr>
      <w:t>©</w:t>
    </w:r>
    <w:r>
      <w:rPr>
        <w:rFonts w:hint="default"/>
        <w:lang w:val="en-GB"/>
      </w:rPr>
      <w:t xml:space="preserve"> LARASEKSY</w:t>
    </w:r>
  </w:p>
  <w:p>
    <w:pPr>
      <w:pStyle w:val="37"/>
      <w:ind w:firstLine="90" w:firstLineChars="50"/>
      <w:rPr>
        <w:rFonts w:hint="default"/>
        <w:lang w:val="en-GB"/>
      </w:rPr>
    </w:pPr>
    <w:r>
      <w:rPr>
        <w:rFonts w:hint="default"/>
        <w:lang w:val="en-GB"/>
      </w:rPr>
      <w:t xml:space="preserve">Kontak Saya : </w:t>
    </w:r>
    <w:r>
      <w:rPr>
        <w:rFonts w:hint="default"/>
        <w:lang w:val="en-GB"/>
      </w:rPr>
      <w:drawing>
        <wp:inline distT="0" distB="0" distL="114300" distR="114300">
          <wp:extent cx="131445" cy="131445"/>
          <wp:effectExtent l="0" t="0" r="1905" b="1905"/>
          <wp:docPr id="11" name="Picture 11" descr="icons8-github-30">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icons8-github-30"/>
                  <pic:cNvPicPr>
                    <a:picLocks noChangeAspect="1"/>
                  </pic:cNvPicPr>
                </pic:nvPicPr>
                <pic:blipFill>
                  <a:blip r:embed="rId2"/>
                  <a:stretch>
                    <a:fillRect/>
                  </a:stretch>
                </pic:blipFill>
                <pic:spPr>
                  <a:xfrm>
                    <a:off x="0" y="0"/>
                    <a:ext cx="131445" cy="131445"/>
                  </a:xfrm>
                  <a:prstGeom prst="rect">
                    <a:avLst/>
                  </a:prstGeom>
                </pic:spPr>
              </pic:pic>
            </a:graphicData>
          </a:graphic>
        </wp:inline>
      </w:drawing>
    </w:r>
    <w:r>
      <w:rPr>
        <w:rFonts w:hint="default"/>
        <w:lang w:val="en-GB"/>
      </w:rPr>
      <w:fldChar w:fldCharType="begin"/>
    </w:r>
    <w:r>
      <w:rPr>
        <w:rFonts w:hint="default"/>
        <w:lang w:val="en-GB"/>
      </w:rPr>
      <w:instrText xml:space="preserve"> HYPERLINK "https://github.com/madmouse17" </w:instrText>
    </w:r>
    <w:r>
      <w:rPr>
        <w:rFonts w:hint="default"/>
        <w:lang w:val="en-GB"/>
      </w:rPr>
      <w:fldChar w:fldCharType="separate"/>
    </w:r>
    <w:r>
      <w:rPr>
        <w:rStyle w:val="51"/>
        <w:rFonts w:hint="default"/>
        <w:lang w:val="en-GB"/>
      </w:rPr>
      <w:t>github</w:t>
    </w:r>
    <w:r>
      <w:rPr>
        <w:rFonts w:hint="default"/>
        <w:lang w:val="en-GB"/>
      </w:rPr>
      <w:fldChar w:fldCharType="end"/>
    </w:r>
    <w:r>
      <w:rPr>
        <w:rFonts w:hint="default"/>
        <w:lang w:val="en-GB"/>
      </w:rPr>
      <w:t xml:space="preserve"> </w:t>
    </w:r>
    <w:r>
      <w:rPr>
        <w:rFonts w:hint="default"/>
        <w:color w:val="auto"/>
        <w:u w:val="none"/>
        <w:lang w:val="en-GB"/>
      </w:rPr>
      <w:t xml:space="preserve">  </w:t>
    </w:r>
    <w:r>
      <w:rPr>
        <w:rFonts w:hint="default"/>
        <w:lang w:val="en-GB"/>
      </w:rPr>
      <w:drawing>
        <wp:inline distT="0" distB="0" distL="114300" distR="114300">
          <wp:extent cx="131445" cy="131445"/>
          <wp:effectExtent l="0" t="0" r="1905" b="1905"/>
          <wp:docPr id="12" name="Picture 12" descr="icons8-linkedin-48">
            <a:hlinkClick xmlns:a="http://schemas.openxmlformats.org/drawingml/2006/main" r:id="rId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icons8-linkedin-48"/>
                  <pic:cNvPicPr>
                    <a:picLocks noChangeAspect="1"/>
                  </pic:cNvPicPr>
                </pic:nvPicPr>
                <pic:blipFill>
                  <a:blip r:embed="rId4"/>
                  <a:stretch>
                    <a:fillRect/>
                  </a:stretch>
                </pic:blipFill>
                <pic:spPr>
                  <a:xfrm>
                    <a:off x="0" y="0"/>
                    <a:ext cx="131445" cy="131445"/>
                  </a:xfrm>
                  <a:prstGeom prst="rect">
                    <a:avLst/>
                  </a:prstGeom>
                </pic:spPr>
              </pic:pic>
            </a:graphicData>
          </a:graphic>
        </wp:inline>
      </w:drawing>
    </w:r>
    <w:r>
      <w:rPr>
        <w:rFonts w:hint="default"/>
        <w:color w:val="auto"/>
        <w:u w:val="none"/>
        <w:lang w:val="en-GB"/>
      </w:rPr>
      <w:fldChar w:fldCharType="begin"/>
    </w:r>
    <w:r>
      <w:rPr>
        <w:rFonts w:hint="default"/>
        <w:color w:val="auto"/>
        <w:u w:val="none"/>
        <w:lang w:val="en-GB"/>
      </w:rPr>
      <w:instrText xml:space="preserve"> HYPERLINK "https://www.linkedin.com/in/galih-risti-fauzy-b75a481b0/" </w:instrText>
    </w:r>
    <w:r>
      <w:rPr>
        <w:rFonts w:hint="default"/>
        <w:color w:val="auto"/>
        <w:u w:val="none"/>
        <w:lang w:val="en-GB"/>
      </w:rPr>
      <w:fldChar w:fldCharType="separate"/>
    </w:r>
    <w:r>
      <w:rPr>
        <w:rStyle w:val="51"/>
        <w:rFonts w:hint="default"/>
        <w:lang w:val="en-GB"/>
      </w:rPr>
      <w:t>LinkedIn</w:t>
    </w:r>
    <w:r>
      <w:rPr>
        <w:rFonts w:hint="default"/>
        <w:color w:val="auto"/>
        <w:u w:val="none"/>
        <w:lang w:val="en-GB"/>
      </w:rPr>
      <w:fldChar w:fldCharType="end"/>
    </w:r>
    <w:r>
      <w:rPr>
        <w:rFonts w:hint="default"/>
        <w:lang w:val="en-GB"/>
      </w:rPr>
      <w:t xml:space="preserve"> </w:t>
    </w:r>
  </w:p>
  <w:p>
    <w:pPr>
      <w:pStyle w:val="37"/>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327FE49"/>
    <w:multiLevelType w:val="singleLevel"/>
    <w:tmpl w:val="F327FE49"/>
    <w:lvl w:ilvl="0" w:tentative="0">
      <w:start w:val="1"/>
      <w:numFmt w:val="lowerLetter"/>
      <w:lvlText w:val="%1)"/>
      <w:lvlJc w:val="left"/>
      <w:pPr>
        <w:tabs>
          <w:tab w:val="left" w:pos="425"/>
        </w:tabs>
        <w:ind w:left="425" w:leftChars="0" w:hanging="425" w:firstLineChars="0"/>
      </w:pPr>
      <w:rPr>
        <w:rFonts w:hint="default"/>
      </w:rPr>
    </w:lvl>
  </w:abstractNum>
  <w:abstractNum w:abstractNumId="1">
    <w:nsid w:val="FFFFFF7C"/>
    <w:multiLevelType w:val="singleLevel"/>
    <w:tmpl w:val="FFFFFF7C"/>
    <w:lvl w:ilvl="0" w:tentative="0">
      <w:start w:val="1"/>
      <w:numFmt w:val="decimal"/>
      <w:pStyle w:val="82"/>
      <w:lvlText w:val="%1."/>
      <w:lvlJc w:val="left"/>
      <w:pPr>
        <w:tabs>
          <w:tab w:val="left" w:pos="2040"/>
        </w:tabs>
        <w:ind w:left="2040" w:leftChars="800" w:hanging="360" w:hangingChars="200"/>
      </w:pPr>
    </w:lvl>
  </w:abstractNum>
  <w:abstractNum w:abstractNumId="2">
    <w:nsid w:val="FFFFFF7D"/>
    <w:multiLevelType w:val="singleLevel"/>
    <w:tmpl w:val="FFFFFF7D"/>
    <w:lvl w:ilvl="0" w:tentative="0">
      <w:start w:val="1"/>
      <w:numFmt w:val="decimal"/>
      <w:pStyle w:val="81"/>
      <w:lvlText w:val="%1."/>
      <w:lvlJc w:val="left"/>
      <w:pPr>
        <w:tabs>
          <w:tab w:val="left" w:pos="1620"/>
        </w:tabs>
        <w:ind w:left="1620" w:leftChars="600" w:hanging="360" w:hangingChars="200"/>
      </w:pPr>
    </w:lvl>
  </w:abstractNum>
  <w:abstractNum w:abstractNumId="3">
    <w:nsid w:val="FFFFFF7E"/>
    <w:multiLevelType w:val="singleLevel"/>
    <w:tmpl w:val="FFFFFF7E"/>
    <w:lvl w:ilvl="0" w:tentative="0">
      <w:start w:val="1"/>
      <w:numFmt w:val="decimal"/>
      <w:pStyle w:val="80"/>
      <w:lvlText w:val="%1."/>
      <w:lvlJc w:val="left"/>
      <w:pPr>
        <w:tabs>
          <w:tab w:val="left" w:pos="1200"/>
        </w:tabs>
        <w:ind w:left="1200" w:leftChars="400" w:hanging="360" w:hangingChars="200"/>
      </w:pPr>
    </w:lvl>
  </w:abstractNum>
  <w:abstractNum w:abstractNumId="4">
    <w:nsid w:val="FFFFFF7F"/>
    <w:multiLevelType w:val="singleLevel"/>
    <w:tmpl w:val="FFFFFF7F"/>
    <w:lvl w:ilvl="0" w:tentative="0">
      <w:start w:val="1"/>
      <w:numFmt w:val="decimal"/>
      <w:pStyle w:val="79"/>
      <w:lvlText w:val="%1."/>
      <w:lvlJc w:val="left"/>
      <w:pPr>
        <w:tabs>
          <w:tab w:val="left" w:pos="780"/>
        </w:tabs>
        <w:ind w:left="780" w:leftChars="200" w:hanging="360" w:hangingChars="200"/>
      </w:pPr>
    </w:lvl>
  </w:abstractNum>
  <w:abstractNum w:abstractNumId="5">
    <w:nsid w:val="FFFFFF80"/>
    <w:multiLevelType w:val="singleLevel"/>
    <w:tmpl w:val="FFFFFF80"/>
    <w:lvl w:ilvl="0" w:tentative="0">
      <w:start w:val="1"/>
      <w:numFmt w:val="bullet"/>
      <w:pStyle w:val="72"/>
      <w:lvlText w:val=""/>
      <w:lvlJc w:val="left"/>
      <w:pPr>
        <w:tabs>
          <w:tab w:val="left" w:pos="2040"/>
        </w:tabs>
        <w:ind w:left="2040" w:leftChars="800" w:hanging="360" w:hangingChars="200"/>
      </w:pPr>
      <w:rPr>
        <w:rFonts w:hint="default" w:ascii="Wingdings" w:hAnsi="Wingdings"/>
      </w:rPr>
    </w:lvl>
  </w:abstractNum>
  <w:abstractNum w:abstractNumId="6">
    <w:nsid w:val="FFFFFF81"/>
    <w:multiLevelType w:val="singleLevel"/>
    <w:tmpl w:val="FFFFFF81"/>
    <w:lvl w:ilvl="0" w:tentative="0">
      <w:start w:val="1"/>
      <w:numFmt w:val="bullet"/>
      <w:pStyle w:val="71"/>
      <w:lvlText w:val=""/>
      <w:lvlJc w:val="left"/>
      <w:pPr>
        <w:tabs>
          <w:tab w:val="left" w:pos="1620"/>
        </w:tabs>
        <w:ind w:left="1620" w:leftChars="600" w:hanging="360" w:hangingChars="200"/>
      </w:pPr>
      <w:rPr>
        <w:rFonts w:hint="default" w:ascii="Wingdings" w:hAnsi="Wingdings"/>
      </w:rPr>
    </w:lvl>
  </w:abstractNum>
  <w:abstractNum w:abstractNumId="7">
    <w:nsid w:val="FFFFFF82"/>
    <w:multiLevelType w:val="singleLevel"/>
    <w:tmpl w:val="FFFFFF82"/>
    <w:lvl w:ilvl="0" w:tentative="0">
      <w:start w:val="1"/>
      <w:numFmt w:val="bullet"/>
      <w:pStyle w:val="70"/>
      <w:lvlText w:val=""/>
      <w:lvlJc w:val="left"/>
      <w:pPr>
        <w:tabs>
          <w:tab w:val="left" w:pos="1200"/>
        </w:tabs>
        <w:ind w:left="1200" w:leftChars="400" w:hanging="360" w:hangingChars="200"/>
      </w:pPr>
      <w:rPr>
        <w:rFonts w:hint="default" w:ascii="Wingdings" w:hAnsi="Wingdings"/>
      </w:rPr>
    </w:lvl>
  </w:abstractNum>
  <w:abstractNum w:abstractNumId="8">
    <w:nsid w:val="FFFFFF83"/>
    <w:multiLevelType w:val="singleLevel"/>
    <w:tmpl w:val="FFFFFF83"/>
    <w:lvl w:ilvl="0" w:tentative="0">
      <w:start w:val="1"/>
      <w:numFmt w:val="bullet"/>
      <w:pStyle w:val="69"/>
      <w:lvlText w:val=""/>
      <w:lvlJc w:val="left"/>
      <w:pPr>
        <w:tabs>
          <w:tab w:val="left" w:pos="780"/>
        </w:tabs>
        <w:ind w:left="780" w:leftChars="200" w:hanging="360" w:hangingChars="200"/>
      </w:pPr>
      <w:rPr>
        <w:rFonts w:hint="default" w:ascii="Wingdings" w:hAnsi="Wingdings"/>
      </w:rPr>
    </w:lvl>
  </w:abstractNum>
  <w:abstractNum w:abstractNumId="9">
    <w:nsid w:val="FFFFFF88"/>
    <w:multiLevelType w:val="singleLevel"/>
    <w:tmpl w:val="FFFFFF88"/>
    <w:lvl w:ilvl="0" w:tentative="0">
      <w:start w:val="1"/>
      <w:numFmt w:val="decimal"/>
      <w:pStyle w:val="78"/>
      <w:lvlText w:val="%1."/>
      <w:lvlJc w:val="left"/>
      <w:pPr>
        <w:tabs>
          <w:tab w:val="left" w:pos="360"/>
        </w:tabs>
        <w:ind w:left="360" w:hanging="360" w:hangingChars="200"/>
      </w:pPr>
    </w:lvl>
  </w:abstractNum>
  <w:abstractNum w:abstractNumId="10">
    <w:nsid w:val="FFFFFF89"/>
    <w:multiLevelType w:val="singleLevel"/>
    <w:tmpl w:val="FFFFFF89"/>
    <w:lvl w:ilvl="0" w:tentative="0">
      <w:start w:val="1"/>
      <w:numFmt w:val="bullet"/>
      <w:pStyle w:val="68"/>
      <w:lvlText w:val=""/>
      <w:lvlJc w:val="left"/>
      <w:pPr>
        <w:tabs>
          <w:tab w:val="left" w:pos="360"/>
        </w:tabs>
        <w:ind w:left="360" w:hanging="360" w:hangingChars="200"/>
      </w:pPr>
      <w:rPr>
        <w:rFonts w:hint="default" w:ascii="Wingdings" w:hAnsi="Wingdings"/>
      </w:rPr>
    </w:lvl>
  </w:abstractNum>
  <w:abstractNum w:abstractNumId="11">
    <w:nsid w:val="20740A20"/>
    <w:multiLevelType w:val="singleLevel"/>
    <w:tmpl w:val="20740A20"/>
    <w:lvl w:ilvl="0" w:tentative="0">
      <w:start w:val="1"/>
      <w:numFmt w:val="lowerLetter"/>
      <w:lvlText w:val="%1)"/>
      <w:lvlJc w:val="left"/>
      <w:pPr>
        <w:tabs>
          <w:tab w:val="left" w:pos="425"/>
        </w:tabs>
        <w:ind w:left="425" w:leftChars="0" w:hanging="425" w:firstLineChars="0"/>
      </w:pPr>
      <w:rPr>
        <w:rFonts w:hint="default"/>
      </w:rPr>
    </w:lvl>
  </w:abstractNum>
  <w:abstractNum w:abstractNumId="12">
    <w:nsid w:val="6AF8EA83"/>
    <w:multiLevelType w:val="singleLevel"/>
    <w:tmpl w:val="6AF8EA83"/>
    <w:lvl w:ilvl="0" w:tentative="0">
      <w:start w:val="1"/>
      <w:numFmt w:val="upperRoman"/>
      <w:lvlText w:val="%1."/>
      <w:lvlJc w:val="left"/>
      <w:pPr>
        <w:tabs>
          <w:tab w:val="left" w:pos="425"/>
        </w:tabs>
        <w:ind w:left="425" w:leftChars="0" w:hanging="425" w:firstLineChars="0"/>
      </w:pPr>
      <w:rPr>
        <w:rFonts w:hint="default"/>
        <w:b/>
        <w:bCs/>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12"/>
  </w:num>
  <w:num w:numId="12">
    <w:abstractNumId w:val="11"/>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isplayBackgroundShape w:val="1"/>
  <w:embedSystemFonts/>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hyphenationZone w:val="360"/>
  <w:drawingGridVerticalSpacing w:val="156"/>
  <w:displayHorizontalDrawingGridEvery w:val="0"/>
  <w:displayVerticalDrawingGridEvery w:val="2"/>
  <w:characterSpacingControl w:val="doNotCompress"/>
  <w:compat>
    <w:spaceForUL/>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NormalStyleForList/>
    <w:useAltKinsokuLineBreakRules/>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4913589"/>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86210"/>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1B37B7B"/>
    <w:rsid w:val="0F6A26EF"/>
    <w:rsid w:val="12D77D1C"/>
    <w:rsid w:val="169D36C6"/>
    <w:rsid w:val="17D86FF3"/>
    <w:rsid w:val="1C9910EA"/>
    <w:rsid w:val="1DF53B28"/>
    <w:rsid w:val="27AC19CF"/>
    <w:rsid w:val="2CBA0DF3"/>
    <w:rsid w:val="2CE54D3A"/>
    <w:rsid w:val="2F5957E8"/>
    <w:rsid w:val="34913589"/>
    <w:rsid w:val="36E5781D"/>
    <w:rsid w:val="3B913953"/>
    <w:rsid w:val="486A2FA1"/>
    <w:rsid w:val="595F6EAB"/>
    <w:rsid w:val="5BF87522"/>
    <w:rsid w:val="62603BAB"/>
    <w:rsid w:val="67A7667B"/>
    <w:rsid w:val="742840D3"/>
    <w:rsid w:val="78C370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semiHidden="0" w:name="index 1"/>
    <w:lsdException w:qFormat="1" w:unhideWhenUsed="0" w:uiPriority="0" w:semiHidden="0" w:name="index 2"/>
    <w:lsdException w:qFormat="1" w:unhideWhenUsed="0" w:uiPriority="0" w:semiHidden="0" w:name="index 3"/>
    <w:lsdException w:qFormat="1" w:unhideWhenUsed="0" w:uiPriority="0" w:semiHidden="0" w:name="index 4"/>
    <w:lsdException w:qFormat="1" w:unhideWhenUsed="0" w:uiPriority="0" w:semiHidden="0" w:name="index 5"/>
    <w:lsdException w:qFormat="1" w:unhideWhenUsed="0" w:uiPriority="0" w:semiHidden="0" w:name="index 6"/>
    <w:lsdException w:qFormat="1" w:unhideWhenUsed="0" w:uiPriority="0" w:semiHidden="0" w:name="index 7"/>
    <w:lsdException w:qFormat="1"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qFormat="1"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qFormat="1" w:unhideWhenUsed="0" w:uiPriority="0" w:semiHidden="0" w:name="index heading"/>
    <w:lsdException w:qFormat="1" w:uiPriority="0" w:name="caption"/>
    <w:lsdException w:qFormat="1" w:unhideWhenUsed="0" w:uiPriority="0" w:semiHidden="0" w:name="table of figures"/>
    <w:lsdException w:qFormat="1" w:unhideWhenUsed="0" w:uiPriority="0" w:semiHidden="0" w:name="envelope address"/>
    <w:lsdException w:qFormat="1" w:unhideWhenUsed="0" w:uiPriority="0" w:semiHidden="0" w:name="envelope return"/>
    <w:lsdException w:qFormat="1" w:unhideWhenUsed="0" w:uiPriority="0" w:semiHidden="0" w:name="footnote reference"/>
    <w:lsdException w:qFormat="1" w:unhideWhenUsed="0" w:uiPriority="0" w:semiHidden="0" w:name="annotation reference"/>
    <w:lsdException w:qFormat="1"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qFormat="1" w:unhideWhenUsed="0" w:uiPriority="0" w:semiHidden="0" w:name="macro"/>
    <w:lsdException w:qFormat="1" w:unhideWhenUsed="0" w:uiPriority="0" w:semiHidden="0" w:name="toa heading"/>
    <w:lsdException w:qFormat="1" w:unhideWhenUsed="0" w:uiPriority="0" w:semiHidden="0" w:name="List"/>
    <w:lsdException w:qFormat="1" w:unhideWhenUsed="0" w:uiPriority="0" w:semiHidden="0" w:name="List Bullet"/>
    <w:lsdException w:unhideWhenUsed="0" w:uiPriority="0" w:semiHidden="0" w:name="List Number"/>
    <w:lsdException w:unhideWhenUsed="0" w:uiPriority="0" w:semiHidden="0" w:name="List 2"/>
    <w:lsdException w:qFormat="1" w:unhideWhenUsed="0" w:uiPriority="0" w:semiHidden="0" w:name="List 3"/>
    <w:lsdException w:qFormat="1" w:unhideWhenUsed="0" w:uiPriority="0" w:semiHidden="0" w:name="List 4"/>
    <w:lsdException w:unhideWhenUsed="0" w:uiPriority="0" w:semiHidden="0" w:name="List 5"/>
    <w:lsdException w:qFormat="1" w:unhideWhenUsed="0" w:uiPriority="0" w:semiHidden="0" w:name="List Bullet 2"/>
    <w:lsdException w:qFormat="1" w:unhideWhenUsed="0" w:uiPriority="0" w:semiHidden="0" w:name="List Bullet 3"/>
    <w:lsdException w:qFormat="1" w:unhideWhenUsed="0" w:uiPriority="0" w:semiHidden="0" w:name="List Bullet 4"/>
    <w:lsdException w:qFormat="1" w:unhideWhenUsed="0" w:uiPriority="0" w:semiHidden="0" w:name="List Bullet 5"/>
    <w:lsdException w:qFormat="1" w:unhideWhenUsed="0" w:uiPriority="0" w:semiHidden="0" w:name="List Number 2"/>
    <w:lsdException w:qFormat="1" w:unhideWhenUsed="0" w:uiPriority="0" w:semiHidden="0" w:name="List Number 3"/>
    <w:lsdException w:qFormat="1" w:unhideWhenUsed="0" w:uiPriority="0" w:semiHidden="0" w:name="List Number 4"/>
    <w:lsdException w:qFormat="1" w:unhideWhenUsed="0" w:uiPriority="0" w:semiHidden="0" w:name="List Number 5"/>
    <w:lsdException w:qFormat="1" w:unhideWhenUsed="0" w:uiPriority="0" w:semiHidden="0" w:name="Title"/>
    <w:lsdException w:qFormat="1" w:unhideWhenUsed="0" w:uiPriority="0" w:semiHidden="0" w:name="Closing"/>
    <w:lsdException w:qFormat="1" w:unhideWhenUsed="0" w:uiPriority="0" w:semiHidden="0" w:name="Signature"/>
    <w:lsdException w:qFormat="1" w:unhideWhenUsed="0" w:uiPriority="0" w:name="Default Paragraph Font"/>
    <w:lsdException w:qFormat="1" w:unhideWhenUsed="0" w:uiPriority="0" w:semiHidden="0" w:name="Body Text"/>
    <w:lsdException w:qFormat="1" w:unhideWhenUsed="0" w:uiPriority="0" w:semiHidden="0" w:name="Body Text Indent"/>
    <w:lsdException w:qFormat="1" w:unhideWhenUsed="0" w:uiPriority="0" w:semiHidden="0" w:name="List Continue"/>
    <w:lsdException w:unhideWhenUsed="0" w:uiPriority="0" w:semiHidden="0" w:name="List Continue 2"/>
    <w:lsdException w:qFormat="1" w:unhideWhenUsed="0" w:uiPriority="0" w:semiHidden="0" w:name="List Continue 3"/>
    <w:lsdException w:qFormat="1" w:unhideWhenUsed="0" w:uiPriority="0" w:semiHidden="0" w:name="List Continue 4"/>
    <w:lsdException w:qFormat="1" w:unhideWhenUsed="0" w:uiPriority="0" w:semiHidden="0" w:name="List Continue 5"/>
    <w:lsdException w:qFormat="1" w:unhideWhenUsed="0" w:uiPriority="0" w:semiHidden="0" w:name="Message Header"/>
    <w:lsdException w:qFormat="1" w:unhideWhenUsed="0" w:uiPriority="0" w:semiHidden="0" w:name="Subtitle"/>
    <w:lsdException w:qFormat="1" w:unhideWhenUsed="0" w:uiPriority="0" w:semiHidden="0" w:name="Salutation"/>
    <w:lsdException w:qFormat="1" w:unhideWhenUsed="0" w:uiPriority="0" w:semiHidden="0" w:name="Date"/>
    <w:lsdException w:qFormat="1" w:unhideWhenUsed="0" w:uiPriority="0" w:semiHidden="0" w:name="Body Text First Indent"/>
    <w:lsdException w:qFormat="1" w:unhideWhenUsed="0" w:uiPriority="0" w:semiHidden="0" w:name="Body Text First Indent 2"/>
    <w:lsdException w:qFormat="1" w:unhideWhenUsed="0" w:uiPriority="0" w:semiHidden="0" w:name="Note Heading"/>
    <w:lsdException w:qFormat="1" w:unhideWhenUsed="0" w:uiPriority="0" w:semiHidden="0" w:name="Body Text 2"/>
    <w:lsdException w:qFormat="1" w:unhideWhenUsed="0" w:uiPriority="0" w:semiHidden="0" w:name="Body Text 3"/>
    <w:lsdException w:qFormat="1" w:unhideWhenUsed="0" w:uiPriority="0" w:semiHidden="0" w:name="Body Text Indent 2"/>
    <w:lsdException w:qFormat="1" w:unhideWhenUsed="0" w:uiPriority="0" w:semiHidden="0" w:name="Body Text Indent 3"/>
    <w:lsdException w:qFormat="1"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qFormat="1" w:unhideWhenUsed="0" w:uiPriority="0" w:semiHidden="0" w:name="E-mail Signature"/>
    <w:lsdException w:unhideWhenUsed="0" w:uiPriority="0" w:semiHidden="0" w:name="Normal (Web)"/>
    <w:lsdException w:qFormat="1" w:unhideWhenUsed="0" w:uiPriority="0" w:semiHidden="0" w:name="HTML Acronym"/>
    <w:lsdException w:qFormat="1" w:unhideWhenUsed="0" w:uiPriority="0" w:semiHidden="0" w:name="HTML Address"/>
    <w:lsdException w:qFormat="1" w:unhideWhenUsed="0" w:uiPriority="0" w:semiHidden="0" w:name="HTML Cite"/>
    <w:lsdException w:qFormat="1" w:unhideWhenUsed="0" w:uiPriority="0" w:semiHidden="0" w:name="HTML Code"/>
    <w:lsdException w:qFormat="1" w:unhideWhenUsed="0" w:uiPriority="0" w:semiHidden="0" w:name="HTML Definition"/>
    <w:lsdException w:qFormat="1" w:unhideWhenUsed="0" w:uiPriority="0" w:semiHidden="0" w:name="HTML Keyboard"/>
    <w:lsdException w:qFormat="1" w:unhideWhenUsed="0" w:uiPriority="0" w:semiHidden="0" w:name="HTML Preformatted"/>
    <w:lsdException w:qFormat="1" w:unhideWhenUsed="0" w:uiPriority="0" w:semiHidden="0" w:name="HTML Sample"/>
    <w:lsdException w:qFormat="1" w:unhideWhenUsed="0" w:uiPriority="0" w:semiHidden="0" w:name="HTML Typewriter"/>
    <w:lsdException w:qFormat="1" w:unhideWhenUsed="0" w:uiPriority="0" w:semiHidden="0" w:name="HTML Variable"/>
    <w:lsdException w:qFormat="1" w:unhideWhenUsed="0" w:uiPriority="0" w:name="Normal Table"/>
    <w:lsdException w:qFormat="1" w:unhideWhenUsed="0" w:uiPriority="0" w:semiHidden="0" w:name="annotation subject"/>
    <w:lsdException w:unhideWhenUsed="0" w:uiPriority="0" w:semiHidden="0" w:name="Table Simple 1"/>
    <w:lsdException w:qFormat="1" w:unhideWhenUsed="0" w:uiPriority="0" w:semiHidden="0" w:name="Table Simple 2"/>
    <w:lsdException w:qFormat="1" w:unhideWhenUsed="0" w:uiPriority="0" w:semiHidden="0" w:name="Table Simple 3"/>
    <w:lsdException w:qFormat="1" w:unhideWhenUsed="0" w:uiPriority="0" w:semiHidden="0" w:name="Table Classic 1"/>
    <w:lsdException w:qFormat="1" w:unhideWhenUsed="0" w:uiPriority="0" w:semiHidden="0" w:name="Table Classic 2"/>
    <w:lsdException w:qFormat="1" w:unhideWhenUsed="0" w:uiPriority="0" w:semiHidden="0" w:name="Table Classic 3"/>
    <w:lsdException w:qFormat="1" w:unhideWhenUsed="0" w:uiPriority="0" w:semiHidden="0" w:name="Table Classic 4"/>
    <w:lsdException w:qFormat="1" w:unhideWhenUsed="0" w:uiPriority="0" w:semiHidden="0" w:name="Table Colorful 1"/>
    <w:lsdException w:qFormat="1" w:unhideWhenUsed="0" w:uiPriority="0" w:semiHidden="0" w:name="Table Colorful 2"/>
    <w:lsdException w:qFormat="1" w:unhideWhenUsed="0" w:uiPriority="0" w:semiHidden="0" w:name="Table Colorful 3"/>
    <w:lsdException w:qFormat="1" w:unhideWhenUsed="0" w:uiPriority="0" w:semiHidden="0" w:name="Table Columns 1"/>
    <w:lsdException w:qFormat="1" w:unhideWhenUsed="0" w:uiPriority="0" w:semiHidden="0" w:name="Table Columns 2"/>
    <w:lsdException w:qFormat="1" w:unhideWhenUsed="0" w:uiPriority="0" w:semiHidden="0" w:name="Table Columns 3"/>
    <w:lsdException w:unhideWhenUsed="0" w:uiPriority="0" w:semiHidden="0" w:name="Table Columns 4"/>
    <w:lsdException w:qFormat="1" w:unhideWhenUsed="0" w:uiPriority="0" w:semiHidden="0" w:name="Table Columns 5"/>
    <w:lsdException w:qFormat="1" w:unhideWhenUsed="0" w:uiPriority="0" w:semiHidden="0" w:name="Table Grid 1"/>
    <w:lsdException w:qFormat="1" w:unhideWhenUsed="0" w:uiPriority="0" w:semiHidden="0" w:name="Table Grid 2"/>
    <w:lsdException w:unhideWhenUsed="0" w:uiPriority="0" w:semiHidden="0" w:name="Table Grid 3"/>
    <w:lsdException w:unhideWhenUsed="0" w:uiPriority="0" w:semiHidden="0" w:name="Table Grid 4"/>
    <w:lsdException w:qFormat="1" w:unhideWhenUsed="0" w:uiPriority="0" w:semiHidden="0" w:name="Table Grid 5"/>
    <w:lsdException w:qFormat="1" w:unhideWhenUsed="0" w:uiPriority="0" w:semiHidden="0" w:name="Table Grid 6"/>
    <w:lsdException w:unhideWhenUsed="0" w:uiPriority="0" w:semiHidden="0" w:name="Table Grid 7"/>
    <w:lsdException w:qFormat="1" w:unhideWhenUsed="0" w:uiPriority="0" w:semiHidden="0" w:name="Table Grid 8"/>
    <w:lsdException w:qFormat="1" w:unhideWhenUsed="0" w:uiPriority="0" w:semiHidden="0" w:name="Table List 1"/>
    <w:lsdException w:qFormat="1" w:unhideWhenUsed="0" w:uiPriority="0" w:semiHidden="0" w:name="Table List 2"/>
    <w:lsdException w:qFormat="1" w:unhideWhenUsed="0" w:uiPriority="0" w:semiHidden="0" w:name="Table List 3"/>
    <w:lsdException w:unhideWhenUsed="0" w:uiPriority="0" w:semiHidden="0" w:name="Table List 4"/>
    <w:lsdException w:qFormat="1"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qFormat="1" w:unhideWhenUsed="0" w:uiPriority="0" w:semiHidden="0" w:name="Table 3D effects 2"/>
    <w:lsdException w:qFormat="1" w:unhideWhenUsed="0" w:uiPriority="0" w:semiHidden="0" w:name="Table 3D effects 3"/>
    <w:lsdException w:unhideWhenUsed="0" w:uiPriority="0" w:semiHidden="0" w:name="Table Contemporary"/>
    <w:lsdException w:qFormat="1" w:unhideWhenUsed="0" w:uiPriority="0" w:semiHidden="0" w:name="Table Elegant"/>
    <w:lsdException w:qFormat="1" w:unhideWhenUsed="0" w:uiPriority="0" w:semiHidden="0" w:name="Table Professional"/>
    <w:lsdException w:qFormat="1" w:unhideWhenUsed="0" w:uiPriority="0" w:semiHidden="0" w:name="Table Subtle 1"/>
    <w:lsdException w:unhideWhenUsed="0" w:uiPriority="0" w:semiHidden="0" w:name="Table Subtle 2"/>
    <w:lsdException w:qFormat="1" w:unhideWhenUsed="0" w:uiPriority="0" w:semiHidden="0" w:name="Table Web 1"/>
    <w:lsdException w:qFormat="1" w:unhideWhenUsed="0" w:uiPriority="0" w:semiHidden="0" w:name="Table Web 2"/>
    <w:lsdException w:qFormat="1" w:unhideWhenUsed="0" w:uiPriority="0" w:semiHidden="0" w:name="Table Web 3"/>
    <w:lsdException w:qFormat="1" w:unhideWhenUsed="0" w:uiPriority="0" w:semiHidden="0" w:name="Balloon Text"/>
    <w:lsdException w:qFormat="1" w:unhideWhenUsed="0" w:uiPriority="0" w:semiHidden="0" w:name="Table Grid"/>
    <w:lsdException w:qFormat="1" w:unhideWhenUsed="0" w:uiPriority="0" w:semiHidden="0" w:name="Table Theme"/>
    <w:lsdException w:qFormat="1" w:unhideWhenUsed="0" w:uiPriority="60" w:semiHidden="0" w:name="Light Shading"/>
    <w:lsdException w:qFormat="1" w:unhideWhenUsed="0" w:uiPriority="61" w:semiHidden="0" w:name="Light List"/>
    <w:lsdException w:unhideWhenUsed="0" w:uiPriority="62" w:semiHidden="0" w:name="Light Grid"/>
    <w:lsdException w:qFormat="1" w:unhideWhenUsed="0" w:uiPriority="63" w:semiHidden="0" w:name="Medium Shading 1"/>
    <w:lsdException w:qFormat="1" w:unhideWhenUsed="0" w:uiPriority="64" w:semiHidden="0" w:name="Medium Shading 2"/>
    <w:lsdException w:qFormat="1" w:unhideWhenUsed="0" w:uiPriority="65" w:semiHidden="0" w:name="Medium List 1"/>
    <w:lsdException w:qFormat="1" w:unhideWhenUsed="0" w:uiPriority="66" w:semiHidden="0" w:name="Medium List 2"/>
    <w:lsdException w:qFormat="1" w:unhideWhenUsed="0" w:uiPriority="67" w:semiHidden="0" w:name="Medium Grid 1"/>
    <w:lsdException w:qFormat="1" w:unhideWhenUsed="0" w:uiPriority="68" w:semiHidden="0" w:name="Medium Grid 2"/>
    <w:lsdException w:qFormat="1" w:unhideWhenUsed="0" w:uiPriority="69" w:semiHidden="0" w:name="Medium Grid 3"/>
    <w:lsdException w:qFormat="1" w:unhideWhenUsed="0" w:uiPriority="70" w:semiHidden="0" w:name="Dark List"/>
    <w:lsdException w:qFormat="1" w:unhideWhenUsed="0" w:uiPriority="71" w:semiHidden="0" w:name="Colorful Shading"/>
    <w:lsdException w:qFormat="1" w:unhideWhenUsed="0" w:uiPriority="72" w:semiHidden="0" w:name="Colorful List"/>
    <w:lsdException w:qFormat="1" w:unhideWhenUsed="0" w:uiPriority="73" w:semiHidden="0" w:name="Colorful Grid"/>
    <w:lsdException w:qFormat="1" w:unhideWhenUsed="0" w:uiPriority="60" w:semiHidden="0" w:name="Light Shading Accent 1"/>
    <w:lsdException w:unhideWhenUsed="0" w:uiPriority="61" w:semiHidden="0" w:name="Light List Accent 1"/>
    <w:lsdException w:qFormat="1" w:unhideWhenUsed="0" w:uiPriority="62" w:semiHidden="0" w:name="Light Grid Accent 1"/>
    <w:lsdException w:qFormat="1" w:unhideWhenUsed="0" w:uiPriority="63" w:semiHidden="0" w:name="Medium Shading 1 Accent 1"/>
    <w:lsdException w:qFormat="1" w:unhideWhenUsed="0" w:uiPriority="64" w:semiHidden="0" w:name="Medium Shading 2 Accent 1"/>
    <w:lsdException w:qFormat="1" w:unhideWhenUsed="0" w:uiPriority="65" w:semiHidden="0" w:name="Medium List 1 Accent 1"/>
    <w:lsdException w:qFormat="1" w:unhideWhenUsed="0" w:uiPriority="66" w:semiHidden="0" w:name="Medium List 2 Accent 1"/>
    <w:lsdException w:qFormat="1" w:unhideWhenUsed="0" w:uiPriority="67" w:semiHidden="0" w:name="Medium Grid 1 Accent 1"/>
    <w:lsdException w:qFormat="1" w:unhideWhenUsed="0" w:uiPriority="68" w:semiHidden="0" w:name="Medium Grid 2 Accent 1"/>
    <w:lsdException w:qFormat="1" w:unhideWhenUsed="0" w:uiPriority="69" w:semiHidden="0" w:name="Medium Grid 3 Accent 1"/>
    <w:lsdException w:qFormat="1" w:unhideWhenUsed="0" w:uiPriority="70" w:semiHidden="0" w:name="Dark List Accent 1"/>
    <w:lsdException w:qFormat="1" w:unhideWhenUsed="0" w:uiPriority="71" w:semiHidden="0" w:name="Colorful Shading Accent 1"/>
    <w:lsdException w:qFormat="1" w:unhideWhenUsed="0" w:uiPriority="72" w:semiHidden="0" w:name="Colorful List Accent 1"/>
    <w:lsdException w:qFormat="1" w:unhideWhenUsed="0" w:uiPriority="73" w:semiHidden="0" w:name="Colorful Grid Accent 1"/>
    <w:lsdException w:qFormat="1" w:unhideWhenUsed="0" w:uiPriority="60" w:semiHidden="0" w:name="Light Shading Accent 2"/>
    <w:lsdException w:qFormat="1" w:unhideWhenUsed="0" w:uiPriority="61" w:semiHidden="0" w:name="Light List Accent 2"/>
    <w:lsdException w:qFormat="1" w:unhideWhenUsed="0" w:uiPriority="62" w:semiHidden="0" w:name="Light Grid Accent 2"/>
    <w:lsdException w:qFormat="1" w:unhideWhenUsed="0" w:uiPriority="63" w:semiHidden="0" w:name="Medium Shading 1 Accent 2"/>
    <w:lsdException w:qFormat="1" w:unhideWhenUsed="0" w:uiPriority="64" w:semiHidden="0" w:name="Medium Shading 2 Accent 2"/>
    <w:lsdException w:qFormat="1" w:unhideWhenUsed="0" w:uiPriority="65" w:semiHidden="0" w:name="Medium List 1 Accent 2"/>
    <w:lsdException w:qFormat="1" w:unhideWhenUsed="0" w:uiPriority="66" w:semiHidden="0" w:name="Medium List 2 Accent 2"/>
    <w:lsdException w:qFormat="1" w:unhideWhenUsed="0" w:uiPriority="67" w:semiHidden="0" w:name="Medium Grid 1 Accent 2"/>
    <w:lsdException w:qFormat="1" w:unhideWhenUsed="0" w:uiPriority="68" w:semiHidden="0" w:name="Medium Grid 2 Accent 2"/>
    <w:lsdException w:qFormat="1" w:unhideWhenUsed="0" w:uiPriority="69" w:semiHidden="0" w:name="Medium Grid 3 Accent 2"/>
    <w:lsdException w:qFormat="1" w:unhideWhenUsed="0" w:uiPriority="70" w:semiHidden="0" w:name="Dark List Accent 2"/>
    <w:lsdException w:qFormat="1" w:unhideWhenUsed="0" w:uiPriority="71" w:semiHidden="0" w:name="Colorful Shading Accent 2"/>
    <w:lsdException w:qFormat="1" w:unhideWhenUsed="0" w:uiPriority="72" w:semiHidden="0" w:name="Colorful List Accent 2"/>
    <w:lsdException w:qFormat="1" w:unhideWhenUsed="0" w:uiPriority="73" w:semiHidden="0" w:name="Colorful Grid Accent 2"/>
    <w:lsdException w:unhideWhenUsed="0" w:uiPriority="60" w:semiHidden="0" w:name="Light Shading Accent 3"/>
    <w:lsdException w:qFormat="1" w:unhideWhenUsed="0" w:uiPriority="61" w:semiHidden="0" w:name="Light List Accent 3"/>
    <w:lsdException w:qFormat="1" w:unhideWhenUsed="0" w:uiPriority="62" w:semiHidden="0" w:name="Light Grid Accent 3"/>
    <w:lsdException w:qFormat="1" w:unhideWhenUsed="0" w:uiPriority="63" w:semiHidden="0" w:name="Medium Shading 1 Accent 3"/>
    <w:lsdException w:qFormat="1" w:unhideWhenUsed="0" w:uiPriority="64" w:semiHidden="0" w:name="Medium Shading 2 Accent 3"/>
    <w:lsdException w:qFormat="1" w:unhideWhenUsed="0" w:uiPriority="65" w:semiHidden="0" w:name="Medium List 1 Accent 3"/>
    <w:lsdException w:qFormat="1" w:unhideWhenUsed="0" w:uiPriority="66" w:semiHidden="0" w:name="Medium List 2 Accent 3"/>
    <w:lsdException w:qFormat="1" w:unhideWhenUsed="0" w:uiPriority="67" w:semiHidden="0" w:name="Medium Grid 1 Accent 3"/>
    <w:lsdException w:qFormat="1" w:unhideWhenUsed="0" w:uiPriority="68" w:semiHidden="0" w:name="Medium Grid 2 Accent 3"/>
    <w:lsdException w:qFormat="1" w:unhideWhenUsed="0" w:uiPriority="69" w:semiHidden="0" w:name="Medium Grid 3 Accent 3"/>
    <w:lsdException w:qFormat="1" w:unhideWhenUsed="0" w:uiPriority="70" w:semiHidden="0" w:name="Dark List Accent 3"/>
    <w:lsdException w:qFormat="1" w:unhideWhenUsed="0" w:uiPriority="71" w:semiHidden="0" w:name="Colorful Shading Accent 3"/>
    <w:lsdException w:qFormat="1" w:unhideWhenUsed="0" w:uiPriority="72" w:semiHidden="0" w:name="Colorful List Accent 3"/>
    <w:lsdException w:qFormat="1" w:unhideWhenUsed="0" w:uiPriority="73" w:semiHidden="0" w:name="Colorful Grid Accent 3"/>
    <w:lsdException w:qFormat="1" w:unhideWhenUsed="0" w:uiPriority="60" w:semiHidden="0" w:name="Light Shading Accent 4"/>
    <w:lsdException w:unhideWhenUsed="0" w:uiPriority="61" w:semiHidden="0" w:name="Light List Accent 4"/>
    <w:lsdException w:qFormat="1" w:unhideWhenUsed="0" w:uiPriority="62" w:semiHidden="0" w:name="Light Grid Accent 4"/>
    <w:lsdException w:qFormat="1" w:unhideWhenUsed="0" w:uiPriority="63" w:semiHidden="0" w:name="Medium Shading 1 Accent 4"/>
    <w:lsdException w:qFormat="1" w:unhideWhenUsed="0" w:uiPriority="64" w:semiHidden="0" w:name="Medium Shading 2 Accent 4"/>
    <w:lsdException w:qFormat="1" w:unhideWhenUsed="0" w:uiPriority="65" w:semiHidden="0" w:name="Medium List 1 Accent 4"/>
    <w:lsdException w:qFormat="1" w:unhideWhenUsed="0" w:uiPriority="66" w:semiHidden="0" w:name="Medium List 2 Accent 4"/>
    <w:lsdException w:qFormat="1" w:unhideWhenUsed="0" w:uiPriority="67" w:semiHidden="0" w:name="Medium Grid 1 Accent 4"/>
    <w:lsdException w:qFormat="1" w:unhideWhenUsed="0" w:uiPriority="68" w:semiHidden="0" w:name="Medium Grid 2 Accent 4"/>
    <w:lsdException w:qFormat="1" w:unhideWhenUsed="0" w:uiPriority="69" w:semiHidden="0" w:name="Medium Grid 3 Accent 4"/>
    <w:lsdException w:qFormat="1" w:unhideWhenUsed="0" w:uiPriority="70" w:semiHidden="0" w:name="Dark List Accent 4"/>
    <w:lsdException w:qFormat="1" w:unhideWhenUsed="0" w:uiPriority="71" w:semiHidden="0" w:name="Colorful Shading Accent 4"/>
    <w:lsdException w:qFormat="1" w:unhideWhenUsed="0" w:uiPriority="72" w:semiHidden="0" w:name="Colorful List Accent 4"/>
    <w:lsdException w:qFormat="1" w:unhideWhenUsed="0" w:uiPriority="73" w:semiHidden="0" w:name="Colorful Grid Accent 4"/>
    <w:lsdException w:qFormat="1" w:unhideWhenUsed="0" w:uiPriority="60" w:semiHidden="0" w:name="Light Shading Accent 5"/>
    <w:lsdException w:qFormat="1" w:unhideWhenUsed="0" w:uiPriority="61" w:semiHidden="0" w:name="Light List Accent 5"/>
    <w:lsdException w:qFormat="1" w:unhideWhenUsed="0" w:uiPriority="62" w:semiHidden="0" w:name="Light Grid Accent 5"/>
    <w:lsdException w:qFormat="1" w:unhideWhenUsed="0" w:uiPriority="63" w:semiHidden="0" w:name="Medium Shading 1 Accent 5"/>
    <w:lsdException w:qFormat="1" w:unhideWhenUsed="0" w:uiPriority="64" w:semiHidden="0" w:name="Medium Shading 2 Accent 5"/>
    <w:lsdException w:qFormat="1" w:unhideWhenUsed="0" w:uiPriority="65" w:semiHidden="0" w:name="Medium List 1 Accent 5"/>
    <w:lsdException w:qFormat="1" w:unhideWhenUsed="0" w:uiPriority="66" w:semiHidden="0" w:name="Medium List 2 Accent 5"/>
    <w:lsdException w:qFormat="1" w:unhideWhenUsed="0" w:uiPriority="67" w:semiHidden="0" w:name="Medium Grid 1 Accent 5"/>
    <w:lsdException w:qFormat="1" w:unhideWhenUsed="0" w:uiPriority="68" w:semiHidden="0" w:name="Medium Grid 2 Accent 5"/>
    <w:lsdException w:qFormat="1" w:unhideWhenUsed="0" w:uiPriority="69" w:semiHidden="0" w:name="Medium Grid 3 Accent 5"/>
    <w:lsdException w:qFormat="1" w:unhideWhenUsed="0" w:uiPriority="70" w:semiHidden="0" w:name="Dark List Accent 5"/>
    <w:lsdException w:qFormat="1" w:unhideWhenUsed="0" w:uiPriority="71" w:semiHidden="0" w:name="Colorful Shading Accent 5"/>
    <w:lsdException w:qFormat="1"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qFormat="1" w:unhideWhenUsed="0" w:uiPriority="62" w:semiHidden="0" w:name="Light Grid Accent 6"/>
    <w:lsdException w:qFormat="1" w:unhideWhenUsed="0" w:uiPriority="63" w:semiHidden="0" w:name="Medium Shading 1 Accent 6"/>
    <w:lsdException w:qFormat="1" w:unhideWhenUsed="0" w:uiPriority="64" w:semiHidden="0" w:name="Medium Shading 2 Accent 6"/>
    <w:lsdException w:qFormat="1" w:unhideWhenUsed="0" w:uiPriority="65" w:semiHidden="0" w:name="Medium List 1 Accent 6"/>
    <w:lsdException w:qFormat="1" w:unhideWhenUsed="0" w:uiPriority="66" w:semiHidden="0" w:name="Medium List 2 Accent 6"/>
    <w:lsdException w:qFormat="1" w:unhideWhenUsed="0" w:uiPriority="67" w:semiHidden="0" w:name="Medium Grid 1 Accent 6"/>
    <w:lsdException w:qFormat="1" w:unhideWhenUsed="0" w:uiPriority="68" w:semiHidden="0" w:name="Medium Grid 2 Accent 6"/>
    <w:lsdException w:qFormat="1" w:unhideWhenUsed="0" w:uiPriority="69" w:semiHidden="0" w:name="Medium Grid 3 Accent 6"/>
    <w:lsdException w:qFormat="1" w:unhideWhenUsed="0" w:uiPriority="70" w:semiHidden="0" w:name="Dark List Accent 6"/>
    <w:lsdException w:qFormat="1" w:unhideWhenUsed="0" w:uiPriority="71" w:semiHidden="0" w:name="Colorful Shading Accent 6"/>
    <w:lsdException w:qFormat="1"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semiHidden/>
    <w:unhideWhenUsed/>
    <w:qFormat/>
    <w:uiPriority w:val="0"/>
    <w:pPr>
      <w:keepNext/>
      <w:keepLines/>
      <w:spacing w:before="260" w:after="260" w:line="416" w:lineRule="auto"/>
      <w:outlineLvl w:val="1"/>
    </w:pPr>
    <w:rPr>
      <w:b/>
      <w:bCs/>
      <w:sz w:val="32"/>
      <w:szCs w:val="32"/>
    </w:rPr>
  </w:style>
  <w:style w:type="paragraph" w:styleId="4">
    <w:name w:val="heading 3"/>
    <w:basedOn w:val="1"/>
    <w:next w:val="1"/>
    <w:semiHidden/>
    <w:unhideWhenUsed/>
    <w:qFormat/>
    <w:uiPriority w:val="0"/>
    <w:pPr>
      <w:keepNext/>
      <w:keepLines/>
      <w:spacing w:before="260" w:after="260" w:line="416" w:lineRule="auto"/>
      <w:outlineLvl w:val="2"/>
    </w:pPr>
    <w:rPr>
      <w:b/>
      <w:bCs/>
      <w:sz w:val="32"/>
      <w:szCs w:val="32"/>
    </w:rPr>
  </w:style>
  <w:style w:type="paragraph" w:styleId="5">
    <w:name w:val="heading 4"/>
    <w:basedOn w:val="1"/>
    <w:next w:val="1"/>
    <w:semiHidden/>
    <w:unhideWhenUsed/>
    <w:qFormat/>
    <w:uiPriority w:val="0"/>
    <w:pPr>
      <w:keepNext/>
      <w:keepLines/>
      <w:spacing w:before="280" w:after="290" w:line="376" w:lineRule="auto"/>
      <w:outlineLvl w:val="3"/>
    </w:pPr>
    <w:rPr>
      <w:b/>
      <w:bCs/>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paragraph" w:styleId="7">
    <w:name w:val="heading 6"/>
    <w:basedOn w:val="1"/>
    <w:next w:val="1"/>
    <w:semiHidden/>
    <w:unhideWhenUsed/>
    <w:qFormat/>
    <w:uiPriority w:val="0"/>
    <w:pPr>
      <w:keepNext/>
      <w:keepLines/>
      <w:spacing w:before="240" w:after="64" w:line="320" w:lineRule="auto"/>
      <w:outlineLvl w:val="5"/>
    </w:pPr>
    <w:rPr>
      <w:b/>
      <w:bCs/>
      <w:sz w:val="24"/>
      <w:szCs w:val="24"/>
    </w:rPr>
  </w:style>
  <w:style w:type="paragraph" w:styleId="8">
    <w:name w:val="heading 7"/>
    <w:basedOn w:val="1"/>
    <w:next w:val="1"/>
    <w:semiHidden/>
    <w:unhideWhenUsed/>
    <w:qFormat/>
    <w:uiPriority w:val="0"/>
    <w:pPr>
      <w:keepNext/>
      <w:keepLines/>
      <w:spacing w:before="240" w:after="64" w:line="320" w:lineRule="auto"/>
      <w:outlineLvl w:val="6"/>
    </w:pPr>
    <w:rPr>
      <w:b/>
      <w:bCs/>
      <w:sz w:val="24"/>
      <w:szCs w:val="24"/>
    </w:rPr>
  </w:style>
  <w:style w:type="paragraph" w:styleId="9">
    <w:name w:val="heading 8"/>
    <w:basedOn w:val="1"/>
    <w:next w:val="1"/>
    <w:semiHidden/>
    <w:unhideWhenUsed/>
    <w:qFormat/>
    <w:uiPriority w:val="0"/>
    <w:pPr>
      <w:keepNext/>
      <w:keepLines/>
      <w:spacing w:before="240" w:after="64" w:line="320" w:lineRule="auto"/>
      <w:outlineLvl w:val="7"/>
    </w:pPr>
    <w:rPr>
      <w:sz w:val="24"/>
      <w:szCs w:val="24"/>
    </w:rPr>
  </w:style>
  <w:style w:type="paragraph" w:styleId="10">
    <w:name w:val="heading 9"/>
    <w:basedOn w:val="1"/>
    <w:next w:val="1"/>
    <w:semiHidden/>
    <w:unhideWhenUsed/>
    <w:qFormat/>
    <w:uiPriority w:val="0"/>
    <w:pPr>
      <w:keepNext/>
      <w:keepLines/>
      <w:spacing w:before="240" w:after="64" w:line="320" w:lineRule="auto"/>
      <w:outlineLvl w:val="8"/>
    </w:pPr>
    <w:rPr>
      <w:szCs w:val="21"/>
    </w:rPr>
  </w:style>
  <w:style w:type="character" w:default="1" w:styleId="11">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13">
    <w:name w:val="Balloon Text"/>
    <w:basedOn w:val="1"/>
    <w:qFormat/>
    <w:uiPriority w:val="0"/>
    <w:rPr>
      <w:sz w:val="16"/>
      <w:szCs w:val="16"/>
    </w:rPr>
  </w:style>
  <w:style w:type="paragraph" w:styleId="14">
    <w:name w:val="Block Text"/>
    <w:basedOn w:val="1"/>
    <w:qFormat/>
    <w:uiPriority w:val="0"/>
    <w:pPr>
      <w:spacing w:after="120"/>
      <w:ind w:left="1440" w:leftChars="700" w:right="1440" w:rightChars="700"/>
    </w:pPr>
  </w:style>
  <w:style w:type="paragraph" w:styleId="15">
    <w:name w:val="Body Text"/>
    <w:basedOn w:val="1"/>
    <w:qFormat/>
    <w:uiPriority w:val="0"/>
    <w:pPr>
      <w:spacing w:after="120"/>
    </w:pPr>
  </w:style>
  <w:style w:type="paragraph" w:styleId="16">
    <w:name w:val="Body Text 2"/>
    <w:basedOn w:val="1"/>
    <w:qFormat/>
    <w:uiPriority w:val="0"/>
    <w:pPr>
      <w:spacing w:after="120" w:line="480" w:lineRule="auto"/>
    </w:pPr>
  </w:style>
  <w:style w:type="paragraph" w:styleId="17">
    <w:name w:val="Body Text 3"/>
    <w:basedOn w:val="1"/>
    <w:qFormat/>
    <w:uiPriority w:val="0"/>
    <w:pPr>
      <w:spacing w:after="120"/>
    </w:pPr>
    <w:rPr>
      <w:sz w:val="16"/>
      <w:szCs w:val="16"/>
    </w:rPr>
  </w:style>
  <w:style w:type="paragraph" w:styleId="18">
    <w:name w:val="Body Text First Indent"/>
    <w:basedOn w:val="15"/>
    <w:qFormat/>
    <w:uiPriority w:val="0"/>
    <w:pPr>
      <w:ind w:firstLine="420" w:firstLineChars="100"/>
    </w:pPr>
  </w:style>
  <w:style w:type="paragraph" w:styleId="19">
    <w:name w:val="Body Text Indent"/>
    <w:basedOn w:val="1"/>
    <w:qFormat/>
    <w:uiPriority w:val="0"/>
    <w:pPr>
      <w:spacing w:after="120"/>
      <w:ind w:left="420" w:leftChars="200"/>
    </w:pPr>
  </w:style>
  <w:style w:type="paragraph" w:styleId="20">
    <w:name w:val="Body Text First Indent 2"/>
    <w:basedOn w:val="19"/>
    <w:qFormat/>
    <w:uiPriority w:val="0"/>
    <w:pPr>
      <w:ind w:firstLine="420" w:firstLineChars="200"/>
    </w:pPr>
  </w:style>
  <w:style w:type="paragraph" w:styleId="21">
    <w:name w:val="Body Text Indent 2"/>
    <w:basedOn w:val="1"/>
    <w:qFormat/>
    <w:uiPriority w:val="0"/>
    <w:pPr>
      <w:spacing w:after="120" w:line="480" w:lineRule="auto"/>
      <w:ind w:left="420" w:leftChars="200"/>
    </w:pPr>
  </w:style>
  <w:style w:type="paragraph" w:styleId="22">
    <w:name w:val="Body Text Indent 3"/>
    <w:basedOn w:val="1"/>
    <w:qFormat/>
    <w:uiPriority w:val="0"/>
    <w:pPr>
      <w:spacing w:after="120"/>
      <w:ind w:left="420" w:leftChars="200"/>
    </w:pPr>
    <w:rPr>
      <w:sz w:val="16"/>
      <w:szCs w:val="16"/>
    </w:rPr>
  </w:style>
  <w:style w:type="paragraph" w:styleId="23">
    <w:name w:val="caption"/>
    <w:basedOn w:val="1"/>
    <w:next w:val="1"/>
    <w:semiHidden/>
    <w:unhideWhenUsed/>
    <w:qFormat/>
    <w:uiPriority w:val="0"/>
    <w:rPr>
      <w:rFonts w:ascii="Arial" w:hAnsi="Arial" w:eastAsia="黑体" w:cs="Arial"/>
      <w:sz w:val="20"/>
    </w:rPr>
  </w:style>
  <w:style w:type="paragraph" w:styleId="24">
    <w:name w:val="Closing"/>
    <w:basedOn w:val="1"/>
    <w:qFormat/>
    <w:uiPriority w:val="0"/>
    <w:pPr>
      <w:ind w:left="100" w:leftChars="2100"/>
    </w:pPr>
  </w:style>
  <w:style w:type="character" w:styleId="25">
    <w:name w:val="annotation reference"/>
    <w:basedOn w:val="11"/>
    <w:qFormat/>
    <w:uiPriority w:val="0"/>
    <w:rPr>
      <w:sz w:val="21"/>
      <w:szCs w:val="21"/>
    </w:rPr>
  </w:style>
  <w:style w:type="paragraph" w:styleId="26">
    <w:name w:val="annotation text"/>
    <w:basedOn w:val="1"/>
    <w:qFormat/>
    <w:uiPriority w:val="0"/>
    <w:pPr>
      <w:jc w:val="left"/>
    </w:pPr>
  </w:style>
  <w:style w:type="paragraph" w:styleId="27">
    <w:name w:val="annotation subject"/>
    <w:basedOn w:val="26"/>
    <w:next w:val="26"/>
    <w:qFormat/>
    <w:uiPriority w:val="0"/>
    <w:rPr>
      <w:b/>
      <w:bCs/>
    </w:rPr>
  </w:style>
  <w:style w:type="paragraph" w:styleId="28">
    <w:name w:val="Date"/>
    <w:basedOn w:val="1"/>
    <w:next w:val="1"/>
    <w:qFormat/>
    <w:uiPriority w:val="0"/>
    <w:pPr>
      <w:ind w:left="100" w:leftChars="2500"/>
    </w:pPr>
  </w:style>
  <w:style w:type="paragraph" w:styleId="29">
    <w:name w:val="Document Map"/>
    <w:basedOn w:val="1"/>
    <w:qFormat/>
    <w:uiPriority w:val="0"/>
    <w:pPr>
      <w:shd w:val="clear" w:color="auto" w:fill="000080"/>
    </w:pPr>
  </w:style>
  <w:style w:type="paragraph" w:styleId="30">
    <w:name w:val="E-mail Signature"/>
    <w:basedOn w:val="1"/>
    <w:qFormat/>
    <w:uiPriority w:val="0"/>
  </w:style>
  <w:style w:type="character" w:styleId="31">
    <w:name w:val="Emphasis"/>
    <w:basedOn w:val="11"/>
    <w:qFormat/>
    <w:uiPriority w:val="0"/>
    <w:rPr>
      <w:i/>
      <w:iCs/>
    </w:rPr>
  </w:style>
  <w:style w:type="character" w:styleId="32">
    <w:name w:val="endnote reference"/>
    <w:basedOn w:val="11"/>
    <w:qFormat/>
    <w:uiPriority w:val="0"/>
    <w:rPr>
      <w:vertAlign w:val="superscript"/>
    </w:rPr>
  </w:style>
  <w:style w:type="paragraph" w:styleId="33">
    <w:name w:val="endnote text"/>
    <w:basedOn w:val="1"/>
    <w:qFormat/>
    <w:uiPriority w:val="0"/>
    <w:pPr>
      <w:snapToGrid w:val="0"/>
      <w:jc w:val="left"/>
    </w:pPr>
  </w:style>
  <w:style w:type="paragraph" w:styleId="34">
    <w:name w:val="envelope address"/>
    <w:basedOn w:val="1"/>
    <w:qFormat/>
    <w:uiPriority w:val="0"/>
    <w:pPr>
      <w:framePr w:w="7920" w:h="1980" w:hRule="exact" w:hSpace="180" w:wrap="auto" w:vAnchor="margin" w:hAnchor="page" w:xAlign="center" w:yAlign="bottom"/>
      <w:snapToGrid w:val="0"/>
      <w:ind w:left="100" w:leftChars="1400"/>
    </w:pPr>
    <w:rPr>
      <w:rFonts w:ascii="Arial" w:hAnsi="Arial" w:cs="Arial"/>
      <w:sz w:val="24"/>
      <w:szCs w:val="24"/>
    </w:rPr>
  </w:style>
  <w:style w:type="paragraph" w:styleId="35">
    <w:name w:val="envelope return"/>
    <w:basedOn w:val="1"/>
    <w:qFormat/>
    <w:uiPriority w:val="0"/>
    <w:pPr>
      <w:snapToGrid w:val="0"/>
    </w:pPr>
    <w:rPr>
      <w:rFonts w:ascii="Arial" w:hAnsi="Arial" w:cs="Arial"/>
    </w:rPr>
  </w:style>
  <w:style w:type="character" w:styleId="36">
    <w:name w:val="FollowedHyperlink"/>
    <w:basedOn w:val="11"/>
    <w:qFormat/>
    <w:uiPriority w:val="0"/>
    <w:rPr>
      <w:color w:val="800080"/>
      <w:u w:val="single"/>
    </w:rPr>
  </w:style>
  <w:style w:type="paragraph" w:styleId="37">
    <w:name w:val="footer"/>
    <w:basedOn w:val="1"/>
    <w:qFormat/>
    <w:uiPriority w:val="0"/>
    <w:pPr>
      <w:tabs>
        <w:tab w:val="center" w:pos="4153"/>
        <w:tab w:val="right" w:pos="8306"/>
      </w:tabs>
      <w:snapToGrid w:val="0"/>
      <w:jc w:val="left"/>
    </w:pPr>
    <w:rPr>
      <w:sz w:val="18"/>
      <w:szCs w:val="18"/>
    </w:rPr>
  </w:style>
  <w:style w:type="character" w:styleId="38">
    <w:name w:val="footnote reference"/>
    <w:basedOn w:val="11"/>
    <w:qFormat/>
    <w:uiPriority w:val="0"/>
    <w:rPr>
      <w:vertAlign w:val="superscript"/>
    </w:rPr>
  </w:style>
  <w:style w:type="paragraph" w:styleId="39">
    <w:name w:val="footnote text"/>
    <w:basedOn w:val="1"/>
    <w:qFormat/>
    <w:uiPriority w:val="0"/>
    <w:pPr>
      <w:snapToGrid w:val="0"/>
      <w:jc w:val="left"/>
    </w:pPr>
    <w:rPr>
      <w:sz w:val="18"/>
      <w:szCs w:val="18"/>
    </w:rPr>
  </w:style>
  <w:style w:type="paragraph" w:styleId="40">
    <w:name w:val="header"/>
    <w:basedOn w:val="1"/>
    <w:qFormat/>
    <w:uiPriority w:val="0"/>
    <w:pPr>
      <w:tabs>
        <w:tab w:val="center" w:pos="4153"/>
        <w:tab w:val="right" w:pos="8306"/>
      </w:tabs>
      <w:snapToGrid w:val="0"/>
    </w:pPr>
    <w:rPr>
      <w:sz w:val="18"/>
      <w:szCs w:val="18"/>
    </w:rPr>
  </w:style>
  <w:style w:type="character" w:styleId="41">
    <w:name w:val="HTML Acronym"/>
    <w:basedOn w:val="11"/>
    <w:qFormat/>
    <w:uiPriority w:val="0"/>
  </w:style>
  <w:style w:type="paragraph" w:styleId="42">
    <w:name w:val="HTML Address"/>
    <w:basedOn w:val="1"/>
    <w:qFormat/>
    <w:uiPriority w:val="0"/>
    <w:rPr>
      <w:i/>
      <w:iCs/>
    </w:rPr>
  </w:style>
  <w:style w:type="character" w:styleId="43">
    <w:name w:val="HTML Cite"/>
    <w:basedOn w:val="11"/>
    <w:qFormat/>
    <w:uiPriority w:val="0"/>
    <w:rPr>
      <w:i/>
      <w:iCs/>
    </w:rPr>
  </w:style>
  <w:style w:type="character" w:styleId="44">
    <w:name w:val="HTML Code"/>
    <w:basedOn w:val="11"/>
    <w:qFormat/>
    <w:uiPriority w:val="0"/>
    <w:rPr>
      <w:rFonts w:ascii="Courier New" w:hAnsi="Courier New" w:cs="Courier New"/>
      <w:sz w:val="20"/>
      <w:szCs w:val="20"/>
    </w:rPr>
  </w:style>
  <w:style w:type="character" w:styleId="45">
    <w:name w:val="HTML Definition"/>
    <w:basedOn w:val="11"/>
    <w:qFormat/>
    <w:uiPriority w:val="0"/>
    <w:rPr>
      <w:i/>
      <w:iCs/>
    </w:rPr>
  </w:style>
  <w:style w:type="character" w:styleId="46">
    <w:name w:val="HTML Keyboard"/>
    <w:basedOn w:val="11"/>
    <w:qFormat/>
    <w:uiPriority w:val="0"/>
    <w:rPr>
      <w:rFonts w:ascii="Courier New" w:hAnsi="Courier New" w:cs="Courier New"/>
      <w:sz w:val="20"/>
      <w:szCs w:val="20"/>
    </w:rPr>
  </w:style>
  <w:style w:type="paragraph" w:styleId="47">
    <w:name w:val="HTML Preformatted"/>
    <w:basedOn w:val="1"/>
    <w:qFormat/>
    <w:uiPriority w:val="0"/>
    <w:rPr>
      <w:rFonts w:ascii="Courier New" w:hAnsi="Courier New" w:cs="Courier New"/>
      <w:sz w:val="20"/>
    </w:rPr>
  </w:style>
  <w:style w:type="character" w:styleId="48">
    <w:name w:val="HTML Sample"/>
    <w:basedOn w:val="11"/>
    <w:qFormat/>
    <w:uiPriority w:val="0"/>
    <w:rPr>
      <w:rFonts w:ascii="Courier New" w:hAnsi="Courier New" w:cs="Courier New"/>
    </w:rPr>
  </w:style>
  <w:style w:type="character" w:styleId="49">
    <w:name w:val="HTML Typewriter"/>
    <w:basedOn w:val="11"/>
    <w:qFormat/>
    <w:uiPriority w:val="0"/>
    <w:rPr>
      <w:rFonts w:ascii="Courier New" w:hAnsi="Courier New" w:cs="Courier New"/>
      <w:sz w:val="20"/>
      <w:szCs w:val="20"/>
    </w:rPr>
  </w:style>
  <w:style w:type="character" w:styleId="50">
    <w:name w:val="HTML Variable"/>
    <w:basedOn w:val="11"/>
    <w:qFormat/>
    <w:uiPriority w:val="0"/>
    <w:rPr>
      <w:i/>
      <w:iCs/>
    </w:rPr>
  </w:style>
  <w:style w:type="character" w:styleId="51">
    <w:name w:val="Hyperlink"/>
    <w:basedOn w:val="11"/>
    <w:qFormat/>
    <w:uiPriority w:val="0"/>
    <w:rPr>
      <w:color w:val="0000FF"/>
      <w:u w:val="single"/>
    </w:rPr>
  </w:style>
  <w:style w:type="paragraph" w:styleId="52">
    <w:name w:val="index 1"/>
    <w:basedOn w:val="1"/>
    <w:next w:val="1"/>
    <w:qFormat/>
    <w:uiPriority w:val="0"/>
  </w:style>
  <w:style w:type="paragraph" w:styleId="53">
    <w:name w:val="index 2"/>
    <w:basedOn w:val="1"/>
    <w:next w:val="1"/>
    <w:qFormat/>
    <w:uiPriority w:val="0"/>
    <w:pPr>
      <w:ind w:left="200" w:leftChars="200"/>
    </w:pPr>
  </w:style>
  <w:style w:type="paragraph" w:styleId="54">
    <w:name w:val="index 3"/>
    <w:basedOn w:val="1"/>
    <w:next w:val="1"/>
    <w:qFormat/>
    <w:uiPriority w:val="0"/>
    <w:pPr>
      <w:ind w:left="400" w:leftChars="400"/>
    </w:pPr>
  </w:style>
  <w:style w:type="paragraph" w:styleId="55">
    <w:name w:val="index 4"/>
    <w:basedOn w:val="1"/>
    <w:next w:val="1"/>
    <w:qFormat/>
    <w:uiPriority w:val="0"/>
    <w:pPr>
      <w:ind w:left="600" w:leftChars="600"/>
    </w:pPr>
  </w:style>
  <w:style w:type="paragraph" w:styleId="56">
    <w:name w:val="index 5"/>
    <w:basedOn w:val="1"/>
    <w:next w:val="1"/>
    <w:qFormat/>
    <w:uiPriority w:val="0"/>
    <w:pPr>
      <w:ind w:left="800" w:leftChars="800"/>
    </w:pPr>
  </w:style>
  <w:style w:type="paragraph" w:styleId="57">
    <w:name w:val="index 6"/>
    <w:basedOn w:val="1"/>
    <w:next w:val="1"/>
    <w:qFormat/>
    <w:uiPriority w:val="0"/>
    <w:pPr>
      <w:ind w:left="1000" w:leftChars="1000"/>
    </w:pPr>
  </w:style>
  <w:style w:type="paragraph" w:styleId="58">
    <w:name w:val="index 7"/>
    <w:basedOn w:val="1"/>
    <w:next w:val="1"/>
    <w:qFormat/>
    <w:uiPriority w:val="0"/>
    <w:pPr>
      <w:ind w:left="1200" w:leftChars="1200"/>
    </w:pPr>
  </w:style>
  <w:style w:type="paragraph" w:styleId="59">
    <w:name w:val="index 8"/>
    <w:basedOn w:val="1"/>
    <w:next w:val="1"/>
    <w:qFormat/>
    <w:uiPriority w:val="0"/>
    <w:pPr>
      <w:ind w:left="1400" w:leftChars="1400"/>
    </w:pPr>
  </w:style>
  <w:style w:type="paragraph" w:styleId="60">
    <w:name w:val="index 9"/>
    <w:basedOn w:val="1"/>
    <w:next w:val="1"/>
    <w:uiPriority w:val="0"/>
    <w:pPr>
      <w:ind w:left="1600" w:leftChars="1600"/>
    </w:pPr>
  </w:style>
  <w:style w:type="paragraph" w:styleId="61">
    <w:name w:val="index heading"/>
    <w:basedOn w:val="1"/>
    <w:next w:val="52"/>
    <w:qFormat/>
    <w:uiPriority w:val="0"/>
    <w:rPr>
      <w:rFonts w:ascii="Arial" w:hAnsi="Arial" w:cs="Arial"/>
      <w:b/>
      <w:bCs/>
    </w:rPr>
  </w:style>
  <w:style w:type="character" w:styleId="62">
    <w:name w:val="line number"/>
    <w:basedOn w:val="11"/>
    <w:qFormat/>
    <w:uiPriority w:val="0"/>
  </w:style>
  <w:style w:type="paragraph" w:styleId="63">
    <w:name w:val="List"/>
    <w:basedOn w:val="1"/>
    <w:qFormat/>
    <w:uiPriority w:val="0"/>
    <w:pPr>
      <w:ind w:left="200" w:hanging="200" w:hangingChars="200"/>
    </w:pPr>
  </w:style>
  <w:style w:type="paragraph" w:styleId="64">
    <w:name w:val="List 2"/>
    <w:basedOn w:val="1"/>
    <w:uiPriority w:val="0"/>
    <w:pPr>
      <w:ind w:left="100" w:leftChars="200" w:hanging="200" w:hangingChars="200"/>
    </w:pPr>
  </w:style>
  <w:style w:type="paragraph" w:styleId="65">
    <w:name w:val="List 3"/>
    <w:basedOn w:val="1"/>
    <w:qFormat/>
    <w:uiPriority w:val="0"/>
    <w:pPr>
      <w:ind w:left="100" w:leftChars="400" w:hanging="200" w:hangingChars="200"/>
    </w:pPr>
  </w:style>
  <w:style w:type="paragraph" w:styleId="66">
    <w:name w:val="List 4"/>
    <w:basedOn w:val="1"/>
    <w:qFormat/>
    <w:uiPriority w:val="0"/>
    <w:pPr>
      <w:ind w:left="100" w:leftChars="600" w:hanging="200" w:hangingChars="200"/>
    </w:pPr>
  </w:style>
  <w:style w:type="paragraph" w:styleId="67">
    <w:name w:val="List 5"/>
    <w:basedOn w:val="1"/>
    <w:uiPriority w:val="0"/>
    <w:pPr>
      <w:ind w:left="100" w:leftChars="800" w:hanging="200" w:hangingChars="200"/>
    </w:pPr>
  </w:style>
  <w:style w:type="paragraph" w:styleId="68">
    <w:name w:val="List Bullet"/>
    <w:basedOn w:val="1"/>
    <w:qFormat/>
    <w:uiPriority w:val="0"/>
    <w:pPr>
      <w:numPr>
        <w:ilvl w:val="0"/>
        <w:numId w:val="1"/>
      </w:numPr>
    </w:pPr>
  </w:style>
  <w:style w:type="paragraph" w:styleId="69">
    <w:name w:val="List Bullet 2"/>
    <w:basedOn w:val="1"/>
    <w:qFormat/>
    <w:uiPriority w:val="0"/>
    <w:pPr>
      <w:numPr>
        <w:ilvl w:val="0"/>
        <w:numId w:val="2"/>
      </w:numPr>
    </w:pPr>
  </w:style>
  <w:style w:type="paragraph" w:styleId="70">
    <w:name w:val="List Bullet 3"/>
    <w:basedOn w:val="1"/>
    <w:qFormat/>
    <w:uiPriority w:val="0"/>
    <w:pPr>
      <w:numPr>
        <w:ilvl w:val="0"/>
        <w:numId w:val="3"/>
      </w:numPr>
    </w:pPr>
  </w:style>
  <w:style w:type="paragraph" w:styleId="71">
    <w:name w:val="List Bullet 4"/>
    <w:basedOn w:val="1"/>
    <w:qFormat/>
    <w:uiPriority w:val="0"/>
    <w:pPr>
      <w:numPr>
        <w:ilvl w:val="0"/>
        <w:numId w:val="4"/>
      </w:numPr>
    </w:pPr>
  </w:style>
  <w:style w:type="paragraph" w:styleId="72">
    <w:name w:val="List Bullet 5"/>
    <w:basedOn w:val="1"/>
    <w:qFormat/>
    <w:uiPriority w:val="0"/>
    <w:pPr>
      <w:numPr>
        <w:ilvl w:val="0"/>
        <w:numId w:val="5"/>
      </w:numPr>
    </w:pPr>
  </w:style>
  <w:style w:type="paragraph" w:styleId="73">
    <w:name w:val="List Continue"/>
    <w:basedOn w:val="1"/>
    <w:qFormat/>
    <w:uiPriority w:val="0"/>
    <w:pPr>
      <w:spacing w:after="120"/>
      <w:ind w:left="420" w:leftChars="200"/>
    </w:pPr>
  </w:style>
  <w:style w:type="paragraph" w:styleId="74">
    <w:name w:val="List Continue 2"/>
    <w:basedOn w:val="1"/>
    <w:uiPriority w:val="0"/>
    <w:pPr>
      <w:spacing w:after="120"/>
      <w:ind w:left="840" w:leftChars="400"/>
    </w:pPr>
  </w:style>
  <w:style w:type="paragraph" w:styleId="75">
    <w:name w:val="List Continue 3"/>
    <w:basedOn w:val="1"/>
    <w:qFormat/>
    <w:uiPriority w:val="0"/>
    <w:pPr>
      <w:spacing w:after="120"/>
      <w:ind w:left="1260" w:leftChars="600"/>
    </w:pPr>
  </w:style>
  <w:style w:type="paragraph" w:styleId="76">
    <w:name w:val="List Continue 4"/>
    <w:basedOn w:val="1"/>
    <w:qFormat/>
    <w:uiPriority w:val="0"/>
    <w:pPr>
      <w:spacing w:after="120"/>
      <w:ind w:left="1680" w:leftChars="800"/>
    </w:pPr>
  </w:style>
  <w:style w:type="paragraph" w:styleId="77">
    <w:name w:val="List Continue 5"/>
    <w:basedOn w:val="1"/>
    <w:qFormat/>
    <w:uiPriority w:val="0"/>
    <w:pPr>
      <w:spacing w:after="120"/>
      <w:ind w:left="2100" w:leftChars="1000"/>
    </w:pPr>
  </w:style>
  <w:style w:type="paragraph" w:styleId="78">
    <w:name w:val="List Number"/>
    <w:basedOn w:val="1"/>
    <w:uiPriority w:val="0"/>
    <w:pPr>
      <w:numPr>
        <w:ilvl w:val="0"/>
        <w:numId w:val="6"/>
      </w:numPr>
    </w:pPr>
  </w:style>
  <w:style w:type="paragraph" w:styleId="79">
    <w:name w:val="List Number 2"/>
    <w:basedOn w:val="1"/>
    <w:qFormat/>
    <w:uiPriority w:val="0"/>
    <w:pPr>
      <w:numPr>
        <w:ilvl w:val="0"/>
        <w:numId w:val="7"/>
      </w:numPr>
    </w:pPr>
  </w:style>
  <w:style w:type="paragraph" w:styleId="80">
    <w:name w:val="List Number 3"/>
    <w:basedOn w:val="1"/>
    <w:qFormat/>
    <w:uiPriority w:val="0"/>
    <w:pPr>
      <w:numPr>
        <w:ilvl w:val="0"/>
        <w:numId w:val="8"/>
      </w:numPr>
    </w:pPr>
  </w:style>
  <w:style w:type="paragraph" w:styleId="81">
    <w:name w:val="List Number 4"/>
    <w:basedOn w:val="1"/>
    <w:qFormat/>
    <w:uiPriority w:val="0"/>
    <w:pPr>
      <w:numPr>
        <w:ilvl w:val="0"/>
        <w:numId w:val="9"/>
      </w:numPr>
    </w:pPr>
  </w:style>
  <w:style w:type="paragraph" w:styleId="82">
    <w:name w:val="List Number 5"/>
    <w:basedOn w:val="1"/>
    <w:qFormat/>
    <w:uiPriority w:val="0"/>
    <w:pPr>
      <w:numPr>
        <w:ilvl w:val="0"/>
        <w:numId w:val="10"/>
      </w:numPr>
    </w:pPr>
  </w:style>
  <w:style w:type="paragraph" w:styleId="83">
    <w:name w:val="macro"/>
    <w:qFormat/>
    <w:uiPriority w:val="0"/>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eastAsiaTheme="minorEastAsia"/>
      <w:kern w:val="2"/>
      <w:sz w:val="24"/>
      <w:szCs w:val="24"/>
      <w:lang w:val="en-US" w:eastAsia="zh-CN" w:bidi="ar-SA"/>
    </w:rPr>
  </w:style>
  <w:style w:type="paragraph" w:styleId="84">
    <w:name w:val="Message Header"/>
    <w:basedOn w:val="1"/>
    <w:qFormat/>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cs="Arial"/>
      <w:sz w:val="24"/>
      <w:szCs w:val="24"/>
    </w:rPr>
  </w:style>
  <w:style w:type="paragraph" w:styleId="85">
    <w:name w:val="Normal (Web)"/>
    <w:basedOn w:val="1"/>
    <w:uiPriority w:val="0"/>
    <w:rPr>
      <w:sz w:val="24"/>
      <w:szCs w:val="24"/>
    </w:rPr>
  </w:style>
  <w:style w:type="paragraph" w:styleId="86">
    <w:name w:val="Normal Indent"/>
    <w:basedOn w:val="1"/>
    <w:qFormat/>
    <w:uiPriority w:val="0"/>
    <w:pPr>
      <w:ind w:firstLine="420" w:firstLineChars="200"/>
    </w:pPr>
  </w:style>
  <w:style w:type="paragraph" w:styleId="87">
    <w:name w:val="Note Heading"/>
    <w:basedOn w:val="1"/>
    <w:next w:val="1"/>
    <w:qFormat/>
    <w:uiPriority w:val="0"/>
    <w:pPr>
      <w:jc w:val="center"/>
    </w:pPr>
  </w:style>
  <w:style w:type="character" w:styleId="88">
    <w:name w:val="page number"/>
    <w:basedOn w:val="11"/>
    <w:qFormat/>
    <w:uiPriority w:val="0"/>
  </w:style>
  <w:style w:type="paragraph" w:styleId="89">
    <w:name w:val="Plain Text"/>
    <w:basedOn w:val="1"/>
    <w:qFormat/>
    <w:uiPriority w:val="0"/>
    <w:rPr>
      <w:rFonts w:ascii="SimSun" w:hAnsi="Courier New" w:cs="Courier New"/>
      <w:szCs w:val="21"/>
    </w:rPr>
  </w:style>
  <w:style w:type="paragraph" w:styleId="90">
    <w:name w:val="Salutation"/>
    <w:basedOn w:val="1"/>
    <w:next w:val="1"/>
    <w:qFormat/>
    <w:uiPriority w:val="0"/>
  </w:style>
  <w:style w:type="paragraph" w:styleId="91">
    <w:name w:val="Signature"/>
    <w:basedOn w:val="1"/>
    <w:qFormat/>
    <w:uiPriority w:val="0"/>
    <w:pPr>
      <w:ind w:left="100" w:leftChars="2100"/>
    </w:pPr>
  </w:style>
  <w:style w:type="character" w:styleId="92">
    <w:name w:val="Strong"/>
    <w:basedOn w:val="11"/>
    <w:qFormat/>
    <w:uiPriority w:val="0"/>
    <w:rPr>
      <w:b/>
      <w:bCs/>
    </w:rPr>
  </w:style>
  <w:style w:type="paragraph" w:styleId="93">
    <w:name w:val="Subtitle"/>
    <w:basedOn w:val="1"/>
    <w:qFormat/>
    <w:uiPriority w:val="0"/>
    <w:pPr>
      <w:spacing w:before="240" w:after="60" w:line="312" w:lineRule="auto"/>
      <w:jc w:val="center"/>
      <w:outlineLvl w:val="1"/>
    </w:pPr>
    <w:rPr>
      <w:rFonts w:ascii="Arial" w:hAnsi="Arial" w:cs="Arial"/>
      <w:b/>
      <w:bCs/>
      <w:kern w:val="28"/>
      <w:sz w:val="32"/>
      <w:szCs w:val="32"/>
    </w:rPr>
  </w:style>
  <w:style w:type="table" w:styleId="94">
    <w:name w:val="Table 3D effects 1"/>
    <w:basedOn w:val="12"/>
    <w:uiPriority w:val="0"/>
    <w:pPr>
      <w:widowControl w:val="0"/>
      <w:jc w:val="both"/>
    </w:pPr>
    <w:tblPr/>
    <w:tcPr>
      <w:shd w:val="solid" w:color="C0C0C0" w:fill="FFFFFF"/>
    </w:tcPr>
    <w:tblStylePr w:type="firstRow">
      <w:rPr>
        <w:b/>
        <w:bCs/>
        <w:color w:val="800080"/>
      </w:rPr>
      <w:tblPr/>
      <w:tcPr>
        <w:tcBorders>
          <w:left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bottom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left w:val="nil"/>
          <w:right w:val="nil"/>
          <w:tl2br w:val="nil"/>
          <w:tr2bl w:val="nil"/>
        </w:tcBorders>
      </w:tcPr>
    </w:tblStylePr>
    <w:tblStylePr w:type="seCell">
      <w:tblPr/>
      <w:tcPr>
        <w:tcBorders>
          <w:top w:val="nil"/>
          <w:bottom w:val="nil"/>
          <w:tl2br w:val="nil"/>
          <w:tr2bl w:val="nil"/>
        </w:tcBorders>
      </w:tcPr>
    </w:tblStylePr>
    <w:tblStylePr w:type="swCell">
      <w:rPr>
        <w:color w:val="000080"/>
      </w:rPr>
      <w:tblPr/>
      <w:tcPr>
        <w:tcBorders>
          <w:top w:val="nil"/>
          <w:right w:val="nil"/>
          <w:tl2br w:val="nil"/>
          <w:tr2bl w:val="nil"/>
        </w:tcBorders>
      </w:tcPr>
    </w:tblStylePr>
  </w:style>
  <w:style w:type="table" w:styleId="95">
    <w:name w:val="Table 3D effects 2"/>
    <w:basedOn w:val="12"/>
    <w:qFormat/>
    <w:uiPriority w:val="0"/>
    <w:pPr>
      <w:widowControl w:val="0"/>
      <w:jc w:val="both"/>
    </w:p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6">
    <w:name w:val="Table 3D effects 3"/>
    <w:basedOn w:val="12"/>
    <w:qFormat/>
    <w:uiPriority w:val="0"/>
    <w:pPr>
      <w:widowControl w:val="0"/>
      <w:jc w:val="both"/>
    </w:pPr>
    <w:tblPr>
      <w:tblStyleRowBandSize w:val="1"/>
      <w:tblStyleColBandSize w:val="1"/>
    </w:tblPr>
    <w:tblStylePr w:type="firstRow">
      <w:rPr>
        <w:b/>
        <w:bCs/>
      </w:rPr>
      <w:tblPr/>
      <w:tcPr>
        <w:tcBorders>
          <w:tl2br w:val="nil"/>
          <w:tr2bl w:val="nil"/>
        </w:tcBorders>
      </w:tcPr>
    </w:tblStylePr>
    <w:tblStylePr w:type="firstCol">
      <w:tblPr/>
      <w:tcPr>
        <w:tcBorders>
          <w:top w:val="nil"/>
          <w:left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left w:val="single" w:color="FFFFFF" w:sz="6" w:space="0"/>
          <w:tl2br w:val="nil"/>
          <w:tr2bl w:val="nil"/>
        </w:tcBorders>
      </w:tcPr>
    </w:tblStylePr>
    <w:tblStylePr w:type="swCell">
      <w:rPr>
        <w:b/>
        <w:bCs/>
      </w:rPr>
      <w:tblPr/>
      <w:tcPr>
        <w:tcBorders>
          <w:tl2br w:val="nil"/>
          <w:tr2bl w:val="nil"/>
        </w:tcBorders>
      </w:tcPr>
    </w:tblStylePr>
  </w:style>
  <w:style w:type="table" w:styleId="97">
    <w:name w:val="Table Classic 1"/>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i/>
        <w:i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98">
    <w:name w:val="Table Classic 2"/>
    <w:basedOn w:val="12"/>
    <w:qFormat/>
    <w:uiPriority w:val="0"/>
    <w:pPr>
      <w:widowControl w:val="0"/>
      <w:jc w:val="both"/>
    </w:pPr>
    <w:tblPr>
      <w:tblBorders>
        <w:top w:val="single" w:color="000000" w:sz="12" w:space="0"/>
        <w:bottom w:val="single" w:color="000000" w:sz="12" w:space="0"/>
      </w:tblBorders>
    </w:tblPr>
    <w:tcPr>
      <w:shd w:val="clear" w:color="auto" w:fill="auto"/>
    </w:tcPr>
    <w:tblStylePr w:type="firstRow">
      <w:rPr>
        <w:color w:val="FFFFFF"/>
      </w:rPr>
      <w:tblPr/>
      <w:tcPr>
        <w:tcBorders>
          <w:left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99">
    <w:name w:val="Table Classic 3"/>
    <w:basedOn w:val="12"/>
    <w:qFormat/>
    <w:uiPriority w:val="0"/>
    <w:pPr>
      <w:widowControl w:val="0"/>
      <w:jc w:val="both"/>
    </w:pPr>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left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00">
    <w:name w:val="Table Classic 4"/>
    <w:basedOn w:val="12"/>
    <w:qFormat/>
    <w:uiPriority w:val="0"/>
    <w:pPr>
      <w:widowControl w:val="0"/>
      <w:jc w:val="both"/>
    </w:p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left w:val="single" w:color="000000" w:sz="6" w:space="0"/>
          <w:tl2br w:val="nil"/>
          <w:tr2bl w:val="nil"/>
        </w:tcBorders>
        <w:shd w:val="pct50" w:color="000080" w:fill="FFFFFF"/>
      </w:tcPr>
    </w:tblStylePr>
    <w:tblStylePr w:type="lastRow">
      <w:rPr>
        <w:color w:val="000080"/>
      </w:rPr>
      <w:tblPr/>
      <w:tcPr>
        <w:tcBorders>
          <w:left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01">
    <w:name w:val="Table Colorful 1"/>
    <w:basedOn w:val="12"/>
    <w:qFormat/>
    <w:uiPriority w:val="0"/>
    <w:pPr>
      <w:widowControl w:val="0"/>
      <w:jc w:val="both"/>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02">
    <w:name w:val="Table Colorful 2"/>
    <w:basedOn w:val="12"/>
    <w:qFormat/>
    <w:uiPriority w:val="0"/>
    <w:pPr>
      <w:widowControl w:val="0"/>
      <w:jc w:val="both"/>
    </w:pPr>
    <w:tblPr>
      <w:tblBorders>
        <w:bottom w:val="single" w:color="000000" w:sz="12" w:space="0"/>
      </w:tblBorders>
    </w:tblPr>
    <w:tcPr>
      <w:shd w:val="pct20" w:color="FFFF00" w:fill="FFFFFF"/>
    </w:tcPr>
    <w:tblStylePr w:type="firstRow">
      <w:rPr>
        <w:b/>
        <w:bCs/>
        <w:i/>
        <w:iCs/>
        <w:color w:val="FFFFFF"/>
      </w:rPr>
      <w:tblPr/>
      <w:tcPr>
        <w:tcBorders>
          <w:left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03">
    <w:name w:val="Table Colorful 3"/>
    <w:basedOn w:val="12"/>
    <w:qFormat/>
    <w:uiPriority w:val="0"/>
    <w:pPr>
      <w:widowControl w:val="0"/>
      <w:jc w:val="both"/>
    </w:p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left w:val="single" w:color="000000" w:sz="6" w:space="0"/>
          <w:tl2br w:val="nil"/>
          <w:tr2bl w:val="nil"/>
        </w:tcBorders>
        <w:shd w:val="solid" w:color="008080" w:fill="FFFFFF"/>
      </w:tcPr>
    </w:tblStylePr>
    <w:tblStylePr w:type="firstCol">
      <w:tblPr/>
      <w:tcPr>
        <w:tcBorders>
          <w:bottom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04">
    <w:name w:val="Table Columns 1"/>
    <w:basedOn w:val="12"/>
    <w:qFormat/>
    <w:uiPriority w:val="0"/>
    <w:pPr>
      <w:widowControl w:val="0"/>
      <w:jc w:val="both"/>
    </w:pPr>
    <w:rPr>
      <w:b/>
      <w:bCs/>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left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5">
    <w:name w:val="Table Columns 2"/>
    <w:basedOn w:val="12"/>
    <w:qFormat/>
    <w:uiPriority w:val="0"/>
    <w:pPr>
      <w:widowControl w:val="0"/>
      <w:jc w:val="both"/>
    </w:pPr>
    <w:rPr>
      <w:b/>
      <w:bCs/>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06">
    <w:name w:val="Table Columns 3"/>
    <w:basedOn w:val="12"/>
    <w:qFormat/>
    <w:uiPriority w:val="0"/>
    <w:pPr>
      <w:widowControl w:val="0"/>
      <w:jc w:val="both"/>
    </w:pPr>
    <w:rPr>
      <w:b/>
      <w:bCs/>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07">
    <w:name w:val="Table Columns 4"/>
    <w:basedOn w:val="12"/>
    <w:uiPriority w:val="0"/>
    <w:pPr>
      <w:widowControl w:val="0"/>
      <w:jc w:val="both"/>
    </w:p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08">
    <w:name w:val="Table Columns 5"/>
    <w:basedOn w:val="12"/>
    <w:qFormat/>
    <w:uiPriority w:val="0"/>
    <w:pPr>
      <w:widowControl w:val="0"/>
      <w:jc w:val="both"/>
    </w:p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left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09">
    <w:name w:val="Table Contemporary"/>
    <w:basedOn w:val="12"/>
    <w:uiPriority w:val="0"/>
    <w:pPr>
      <w:widowControl w:val="0"/>
      <w:jc w:val="both"/>
    </w:pPr>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10">
    <w:name w:val="Table Elegant"/>
    <w:basedOn w:val="12"/>
    <w:qFormat/>
    <w:uiPriority w:val="0"/>
    <w:pPr>
      <w:widowControl w:val="0"/>
      <w:jc w:val="both"/>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11">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12">
    <w:name w:val="Table Grid 1"/>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13">
    <w:name w:val="Table Grid 2"/>
    <w:basedOn w:val="12"/>
    <w:qFormat/>
    <w:uiPriority w:val="0"/>
    <w:pPr>
      <w:widowControl w:val="0"/>
      <w:jc w:val="both"/>
    </w:p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14">
    <w:name w:val="Table Grid 3"/>
    <w:basedOn w:val="12"/>
    <w:uiPriority w:val="0"/>
    <w:pPr>
      <w:widowControl w:val="0"/>
      <w:jc w:val="both"/>
    </w:p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left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5">
    <w:name w:val="Table Grid 4"/>
    <w:basedOn w:val="12"/>
    <w:uiPriority w:val="0"/>
    <w:pPr>
      <w:widowControl w:val="0"/>
      <w:jc w:val="both"/>
    </w:p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left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16">
    <w:name w:val="Table Grid 5"/>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left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17">
    <w:name w:val="Table Grid 6"/>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left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18">
    <w:name w:val="Table Grid 7"/>
    <w:basedOn w:val="12"/>
    <w:uiPriority w:val="0"/>
    <w:pPr>
      <w:widowControl w:val="0"/>
      <w:jc w:val="both"/>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left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19">
    <w:name w:val="Table Grid 8"/>
    <w:basedOn w:val="12"/>
    <w:qFormat/>
    <w:uiPriority w:val="0"/>
    <w:pPr>
      <w:widowControl w:val="0"/>
      <w:jc w:val="both"/>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20">
    <w:name w:val="Table List 1"/>
    <w:basedOn w:val="12"/>
    <w:qFormat/>
    <w:uiPriority w:val="0"/>
    <w:pPr>
      <w:widowControl w:val="0"/>
      <w:jc w:val="both"/>
    </w:pPr>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left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1">
    <w:name w:val="Table List 2"/>
    <w:basedOn w:val="12"/>
    <w:qFormat/>
    <w:uiPriority w:val="0"/>
    <w:pPr>
      <w:widowControl w:val="0"/>
      <w:jc w:val="both"/>
    </w:pPr>
    <w:tblPr>
      <w:tblBorders>
        <w:bottom w:val="single" w:color="808080" w:sz="12" w:space="0"/>
      </w:tblBorders>
    </w:tblPr>
    <w:tblStylePr w:type="firstRow">
      <w:rPr>
        <w:b/>
        <w:bCs/>
        <w:color w:val="FFFFFF"/>
      </w:rPr>
      <w:tblPr/>
      <w:tcPr>
        <w:tcBorders>
          <w:left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22">
    <w:name w:val="Table List 3"/>
    <w:basedOn w:val="12"/>
    <w:qFormat/>
    <w:uiPriority w:val="0"/>
    <w:pPr>
      <w:widowControl w:val="0"/>
      <w:jc w:val="both"/>
    </w:p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23">
    <w:name w:val="Table List 4"/>
    <w:basedOn w:val="12"/>
    <w:uiPriority w:val="0"/>
    <w:pPr>
      <w:widowControl w:val="0"/>
      <w:jc w:val="both"/>
    </w:p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left w:val="single" w:color="000000" w:sz="12" w:space="0"/>
          <w:tl2br w:val="nil"/>
          <w:tr2bl w:val="nil"/>
        </w:tcBorders>
        <w:shd w:val="solid" w:color="808080" w:fill="FFFFFF"/>
      </w:tcPr>
    </w:tblStylePr>
  </w:style>
  <w:style w:type="table" w:styleId="124">
    <w:name w:val="Table List 5"/>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left w:val="single" w:color="000000" w:sz="12" w:space="0"/>
          <w:tl2br w:val="nil"/>
          <w:tr2bl w:val="nil"/>
        </w:tcBorders>
      </w:tcPr>
    </w:tblStylePr>
    <w:tblStylePr w:type="firstCol">
      <w:rPr>
        <w:b/>
        <w:bCs/>
      </w:rPr>
      <w:tblPr/>
      <w:tcPr>
        <w:tcBorders>
          <w:tl2br w:val="nil"/>
          <w:tr2bl w:val="nil"/>
        </w:tcBorders>
      </w:tcPr>
    </w:tblStylePr>
  </w:style>
  <w:style w:type="table" w:styleId="125">
    <w:name w:val="Table List 6"/>
    <w:basedOn w:val="12"/>
    <w:uiPriority w:val="0"/>
    <w:pPr>
      <w:widowControl w:val="0"/>
      <w:jc w:val="both"/>
    </w:p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left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26">
    <w:name w:val="Table List 7"/>
    <w:basedOn w:val="12"/>
    <w:uiPriority w:val="0"/>
    <w:pPr>
      <w:widowControl w:val="0"/>
      <w:jc w:val="both"/>
    </w:pPr>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left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27">
    <w:name w:val="Table List 8"/>
    <w:basedOn w:val="12"/>
    <w:uiPriority w:val="0"/>
    <w:pPr>
      <w:widowControl w:val="0"/>
      <w:jc w:val="both"/>
    </w:pPr>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left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paragraph" w:styleId="128">
    <w:name w:val="table of authorities"/>
    <w:basedOn w:val="1"/>
    <w:next w:val="1"/>
    <w:uiPriority w:val="0"/>
    <w:pPr>
      <w:ind w:left="420" w:leftChars="200"/>
    </w:pPr>
  </w:style>
  <w:style w:type="paragraph" w:styleId="129">
    <w:name w:val="table of figures"/>
    <w:basedOn w:val="1"/>
    <w:next w:val="1"/>
    <w:qFormat/>
    <w:uiPriority w:val="0"/>
    <w:pPr>
      <w:ind w:leftChars="200" w:hanging="200" w:hangingChars="200"/>
    </w:pPr>
  </w:style>
  <w:style w:type="table" w:styleId="130">
    <w:name w:val="Table Professional"/>
    <w:basedOn w:val="12"/>
    <w:qFormat/>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31">
    <w:name w:val="Table Simple 1"/>
    <w:basedOn w:val="12"/>
    <w:uiPriority w:val="0"/>
    <w:pPr>
      <w:widowControl w:val="0"/>
      <w:jc w:val="both"/>
    </w:pPr>
    <w:tblPr>
      <w:tblBorders>
        <w:top w:val="single" w:color="008000" w:sz="12" w:space="0"/>
        <w:bottom w:val="single" w:color="008000" w:sz="12" w:space="0"/>
      </w:tblBorders>
    </w:tblPr>
    <w:tcPr>
      <w:shd w:val="clear" w:color="auto" w:fill="auto"/>
    </w:tcPr>
    <w:tblStylePr w:type="firstRow">
      <w:tblPr/>
      <w:tcPr>
        <w:tcBorders>
          <w:left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32">
    <w:name w:val="Table Simple 2"/>
    <w:basedOn w:val="12"/>
    <w:qFormat/>
    <w:uiPriority w:val="0"/>
    <w:pPr>
      <w:widowControl w:val="0"/>
      <w:jc w:val="both"/>
    </w:pPr>
    <w:tblPr/>
    <w:tblStylePr w:type="firstRow">
      <w:rPr>
        <w:b/>
        <w:bCs/>
      </w:rPr>
      <w:tblPr/>
      <w:tcPr>
        <w:tcBorders>
          <w:left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bottom w:val="single" w:color="000000" w:sz="6" w:space="0"/>
          <w:tl2br w:val="nil"/>
          <w:tr2bl w:val="nil"/>
        </w:tcBorders>
      </w:tcPr>
    </w:tblStylePr>
    <w:tblStylePr w:type="neCell">
      <w:rPr>
        <w:b/>
        <w:bCs/>
      </w:rPr>
      <w:tblPr/>
      <w:tcPr>
        <w:tcBorders>
          <w:bottom w:val="nil"/>
          <w:tl2br w:val="nil"/>
          <w:tr2bl w:val="nil"/>
        </w:tcBorders>
      </w:tcPr>
    </w:tblStylePr>
    <w:tblStylePr w:type="swCell">
      <w:rPr>
        <w:b/>
        <w:bCs/>
      </w:rPr>
      <w:tblPr/>
      <w:tcPr>
        <w:tcBorders>
          <w:top w:val="nil"/>
          <w:tl2br w:val="nil"/>
          <w:tr2bl w:val="nil"/>
        </w:tcBorders>
      </w:tcPr>
    </w:tblStylePr>
  </w:style>
  <w:style w:type="table" w:styleId="133">
    <w:name w:val="Table Simple 3"/>
    <w:basedOn w:val="12"/>
    <w:qFormat/>
    <w:uiPriority w:val="0"/>
    <w:pPr>
      <w:widowControl w:val="0"/>
      <w:jc w:val="both"/>
    </w:p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34">
    <w:name w:val="Table Subtle 1"/>
    <w:basedOn w:val="12"/>
    <w:qFormat/>
    <w:uiPriority w:val="0"/>
    <w:pPr>
      <w:widowControl w:val="0"/>
      <w:jc w:val="both"/>
    </w:pPr>
    <w:tblPr>
      <w:tblStyleRowBandSize w:val="1"/>
    </w:tblPr>
    <w:tblStylePr w:type="firstRow">
      <w:tblPr/>
      <w:tcPr>
        <w:tcBorders>
          <w:top w:val="single" w:color="000000" w:sz="6" w:space="0"/>
          <w:left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bottom w:val="single" w:color="000000" w:sz="12" w:space="0"/>
          <w:tl2br w:val="nil"/>
          <w:tr2bl w:val="nil"/>
        </w:tcBorders>
      </w:tcPr>
    </w:tblStylePr>
    <w:tblStylePr w:type="band1Horz">
      <w:tblPr/>
      <w:tcPr>
        <w:tcBorders>
          <w:left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5">
    <w:name w:val="Table Subtle 2"/>
    <w:basedOn w:val="12"/>
    <w:uiPriority w:val="0"/>
    <w:pPr>
      <w:widowControl w:val="0"/>
      <w:jc w:val="both"/>
    </w:pPr>
    <w:tblPr>
      <w:tblBorders>
        <w:left w:val="single" w:color="000000" w:sz="6" w:space="0"/>
        <w:right w:val="single" w:color="000000" w:sz="6" w:space="0"/>
      </w:tblBorders>
    </w:tblPr>
    <w:tblStylePr w:type="firstRow">
      <w:tblPr/>
      <w:tcPr>
        <w:tcBorders>
          <w:left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bottom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36">
    <w:name w:val="Table Theme"/>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7">
    <w:name w:val="Table Web 1"/>
    <w:basedOn w:val="12"/>
    <w:qFormat/>
    <w:uiPriority w:val="0"/>
    <w:pPr>
      <w:widowControl w:val="0"/>
      <w:jc w:val="both"/>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8">
    <w:name w:val="Table Web 2"/>
    <w:basedOn w:val="12"/>
    <w:qFormat/>
    <w:uiPriority w:val="0"/>
    <w:pPr>
      <w:widowControl w:val="0"/>
      <w:jc w:val="both"/>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39">
    <w:name w:val="Table Web 3"/>
    <w:basedOn w:val="12"/>
    <w:qFormat/>
    <w:uiPriority w:val="0"/>
    <w:pPr>
      <w:widowControl w:val="0"/>
      <w:jc w:val="both"/>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paragraph" w:styleId="140">
    <w:name w:val="Title"/>
    <w:basedOn w:val="1"/>
    <w:qFormat/>
    <w:uiPriority w:val="0"/>
    <w:pPr>
      <w:spacing w:before="240" w:after="60"/>
      <w:jc w:val="center"/>
      <w:outlineLvl w:val="0"/>
    </w:pPr>
    <w:rPr>
      <w:rFonts w:ascii="Arial" w:hAnsi="Arial" w:cs="Arial"/>
      <w:b/>
      <w:bCs/>
      <w:sz w:val="32"/>
      <w:szCs w:val="32"/>
    </w:rPr>
  </w:style>
  <w:style w:type="paragraph" w:styleId="141">
    <w:name w:val="toa heading"/>
    <w:basedOn w:val="1"/>
    <w:next w:val="1"/>
    <w:qFormat/>
    <w:uiPriority w:val="0"/>
    <w:pPr>
      <w:spacing w:before="120"/>
    </w:pPr>
    <w:rPr>
      <w:rFonts w:ascii="Arial" w:hAnsi="Arial" w:cs="Arial"/>
      <w:sz w:val="24"/>
      <w:szCs w:val="24"/>
    </w:rPr>
  </w:style>
  <w:style w:type="paragraph" w:styleId="142">
    <w:name w:val="toc 1"/>
    <w:basedOn w:val="1"/>
    <w:next w:val="1"/>
    <w:qFormat/>
    <w:uiPriority w:val="0"/>
  </w:style>
  <w:style w:type="paragraph" w:styleId="143">
    <w:name w:val="toc 2"/>
    <w:basedOn w:val="1"/>
    <w:next w:val="1"/>
    <w:uiPriority w:val="0"/>
    <w:pPr>
      <w:ind w:left="420" w:leftChars="200"/>
    </w:pPr>
  </w:style>
  <w:style w:type="paragraph" w:styleId="144">
    <w:name w:val="toc 3"/>
    <w:basedOn w:val="1"/>
    <w:next w:val="1"/>
    <w:qFormat/>
    <w:uiPriority w:val="0"/>
    <w:pPr>
      <w:ind w:left="840" w:leftChars="400"/>
    </w:pPr>
  </w:style>
  <w:style w:type="paragraph" w:styleId="145">
    <w:name w:val="toc 4"/>
    <w:basedOn w:val="1"/>
    <w:next w:val="1"/>
    <w:qFormat/>
    <w:uiPriority w:val="0"/>
    <w:pPr>
      <w:ind w:left="1260" w:leftChars="600"/>
    </w:pPr>
  </w:style>
  <w:style w:type="paragraph" w:styleId="146">
    <w:name w:val="toc 5"/>
    <w:basedOn w:val="1"/>
    <w:next w:val="1"/>
    <w:qFormat/>
    <w:uiPriority w:val="0"/>
    <w:pPr>
      <w:ind w:left="1680" w:leftChars="800"/>
    </w:pPr>
  </w:style>
  <w:style w:type="paragraph" w:styleId="147">
    <w:name w:val="toc 6"/>
    <w:basedOn w:val="1"/>
    <w:next w:val="1"/>
    <w:qFormat/>
    <w:uiPriority w:val="0"/>
    <w:pPr>
      <w:ind w:left="2100" w:leftChars="1000"/>
    </w:pPr>
  </w:style>
  <w:style w:type="paragraph" w:styleId="148">
    <w:name w:val="toc 7"/>
    <w:basedOn w:val="1"/>
    <w:next w:val="1"/>
    <w:qFormat/>
    <w:uiPriority w:val="0"/>
    <w:pPr>
      <w:ind w:left="2520" w:leftChars="1200"/>
    </w:pPr>
  </w:style>
  <w:style w:type="paragraph" w:styleId="149">
    <w:name w:val="toc 8"/>
    <w:basedOn w:val="1"/>
    <w:next w:val="1"/>
    <w:qFormat/>
    <w:uiPriority w:val="0"/>
    <w:pPr>
      <w:ind w:left="2940" w:leftChars="1400"/>
    </w:pPr>
  </w:style>
  <w:style w:type="paragraph" w:styleId="150">
    <w:name w:val="toc 9"/>
    <w:basedOn w:val="1"/>
    <w:next w:val="1"/>
    <w:qFormat/>
    <w:uiPriority w:val="0"/>
    <w:pPr>
      <w:ind w:left="3360" w:leftChars="1600"/>
    </w:pPr>
  </w:style>
  <w:style w:type="table" w:styleId="151">
    <w:name w:val="Light Shading"/>
    <w:basedOn w:val="12"/>
    <w:qFormat/>
    <w:uiPriority w:val="60"/>
    <w:rPr>
      <w:color w:val="000000"/>
    </w:rPr>
    <w:tblPr>
      <w:tblBorders>
        <w:top w:val="single" w:color="000000" w:sz="8" w:space="0"/>
        <w:bottom w:val="single" w:color="000000" w:sz="8" w:space="0"/>
      </w:tblBorders>
    </w:tblPr>
    <w:tblStylePr w:type="fir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lastRow">
      <w:pPr>
        <w:spacing w:before="0" w:after="0" w:line="240" w:lineRule="auto"/>
      </w:pPr>
      <w:rPr>
        <w:b/>
        <w:bCs/>
      </w:rPr>
      <w:tblPr/>
      <w:tcPr>
        <w:tcBorders>
          <w:top w:val="single" w:color="000000" w:sz="8" w:space="0"/>
          <w:left w:val="single" w:color="000000"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C0C0C0"/>
      </w:tcPr>
    </w:tblStylePr>
    <w:tblStylePr w:type="band1Horz">
      <w:tblPr/>
      <w:tcPr>
        <w:tcBorders>
          <w:bottom w:val="nil"/>
          <w:right w:val="nil"/>
          <w:insideH w:val="nil"/>
          <w:insideV w:val="nil"/>
        </w:tcBorders>
        <w:shd w:val="clear" w:color="auto" w:fill="C0C0C0"/>
      </w:tcPr>
    </w:tblStylePr>
  </w:style>
  <w:style w:type="table" w:styleId="152">
    <w:name w:val="Light Shading Accent 1"/>
    <w:basedOn w:val="12"/>
    <w:qFormat/>
    <w:uiPriority w:val="60"/>
    <w:rPr>
      <w:color w:val="365F91"/>
    </w:rPr>
    <w:tblPr>
      <w:tblBorders>
        <w:top w:val="single" w:color="4F81BD" w:sz="8" w:space="0"/>
        <w:bottom w:val="single" w:color="4F81BD" w:sz="8" w:space="0"/>
      </w:tblBorders>
    </w:tblPr>
    <w:tblStylePr w:type="fir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lastRow">
      <w:pPr>
        <w:spacing w:before="0" w:after="0" w:line="240" w:lineRule="auto"/>
      </w:pPr>
      <w:rPr>
        <w:b/>
        <w:bCs/>
      </w:rPr>
      <w:tblPr/>
      <w:tcPr>
        <w:tcBorders>
          <w:top w:val="single" w:color="4F81BD" w:sz="8" w:space="0"/>
          <w:left w:val="single" w:color="4F81B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3DFEE"/>
      </w:tcPr>
    </w:tblStylePr>
    <w:tblStylePr w:type="band1Horz">
      <w:tblPr/>
      <w:tcPr>
        <w:tcBorders>
          <w:bottom w:val="nil"/>
          <w:right w:val="nil"/>
          <w:insideH w:val="nil"/>
          <w:insideV w:val="nil"/>
        </w:tcBorders>
        <w:shd w:val="clear" w:color="auto" w:fill="D3DFEE"/>
      </w:tcPr>
    </w:tblStylePr>
  </w:style>
  <w:style w:type="table" w:styleId="153">
    <w:name w:val="Light Shading Accent 2"/>
    <w:basedOn w:val="12"/>
    <w:qFormat/>
    <w:uiPriority w:val="60"/>
    <w:rPr>
      <w:color w:val="943634"/>
    </w:rPr>
    <w:tblPr>
      <w:tblBorders>
        <w:top w:val="single" w:color="C0504D" w:sz="8" w:space="0"/>
        <w:bottom w:val="single" w:color="C0504D" w:sz="8" w:space="0"/>
      </w:tblBorders>
    </w:tblPr>
    <w:tblStylePr w:type="fir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lastRow">
      <w:pPr>
        <w:spacing w:before="0" w:after="0" w:line="240" w:lineRule="auto"/>
      </w:pPr>
      <w:rPr>
        <w:b/>
        <w:bCs/>
      </w:rPr>
      <w:tblPr/>
      <w:tcPr>
        <w:tcBorders>
          <w:top w:val="single" w:color="C0504D" w:sz="8" w:space="0"/>
          <w:left w:val="single" w:color="C0504D"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FD3D2"/>
      </w:tcPr>
    </w:tblStylePr>
    <w:tblStylePr w:type="band1Horz">
      <w:tblPr/>
      <w:tcPr>
        <w:tcBorders>
          <w:bottom w:val="nil"/>
          <w:right w:val="nil"/>
          <w:insideH w:val="nil"/>
          <w:insideV w:val="nil"/>
        </w:tcBorders>
        <w:shd w:val="clear" w:color="auto" w:fill="EFD3D2"/>
      </w:tcPr>
    </w:tblStylePr>
  </w:style>
  <w:style w:type="table" w:styleId="154">
    <w:name w:val="Light Shading Accent 3"/>
    <w:basedOn w:val="12"/>
    <w:uiPriority w:val="60"/>
    <w:rPr>
      <w:color w:val="76923C"/>
    </w:rPr>
    <w:tblPr>
      <w:tblBorders>
        <w:top w:val="single" w:color="9BBB59" w:sz="8" w:space="0"/>
        <w:bottom w:val="single" w:color="9BBB59" w:sz="8" w:space="0"/>
      </w:tblBorders>
    </w:tblPr>
    <w:tblStylePr w:type="fir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lastRow">
      <w:pPr>
        <w:spacing w:before="0" w:after="0" w:line="240" w:lineRule="auto"/>
      </w:pPr>
      <w:rPr>
        <w:b/>
        <w:bCs/>
      </w:rPr>
      <w:tblPr/>
      <w:tcPr>
        <w:tcBorders>
          <w:top w:val="single" w:color="9BBB59" w:sz="8" w:space="0"/>
          <w:left w:val="single" w:color="9BBB59"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E6EED5"/>
      </w:tcPr>
    </w:tblStylePr>
    <w:tblStylePr w:type="band1Horz">
      <w:tblPr/>
      <w:tcPr>
        <w:tcBorders>
          <w:bottom w:val="nil"/>
          <w:right w:val="nil"/>
          <w:insideH w:val="nil"/>
          <w:insideV w:val="nil"/>
        </w:tcBorders>
        <w:shd w:val="clear" w:color="auto" w:fill="E6EED5"/>
      </w:tcPr>
    </w:tblStylePr>
  </w:style>
  <w:style w:type="table" w:styleId="155">
    <w:name w:val="Light Shading Accent 4"/>
    <w:basedOn w:val="12"/>
    <w:qFormat/>
    <w:uiPriority w:val="60"/>
    <w:rPr>
      <w:color w:val="5F497A"/>
    </w:rPr>
    <w:tblPr>
      <w:tblBorders>
        <w:top w:val="single" w:color="8064A2" w:sz="8" w:space="0"/>
        <w:bottom w:val="single" w:color="8064A2" w:sz="8" w:space="0"/>
      </w:tblBorders>
    </w:tblPr>
    <w:tblStylePr w:type="fir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lastRow">
      <w:pPr>
        <w:spacing w:before="0" w:after="0" w:line="240" w:lineRule="auto"/>
      </w:pPr>
      <w:rPr>
        <w:b/>
        <w:bCs/>
      </w:rPr>
      <w:tblPr/>
      <w:tcPr>
        <w:tcBorders>
          <w:top w:val="single" w:color="8064A2" w:sz="8" w:space="0"/>
          <w:left w:val="single" w:color="8064A2"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FD8E8"/>
      </w:tcPr>
    </w:tblStylePr>
    <w:tblStylePr w:type="band1Horz">
      <w:tblPr/>
      <w:tcPr>
        <w:tcBorders>
          <w:bottom w:val="nil"/>
          <w:right w:val="nil"/>
          <w:insideH w:val="nil"/>
          <w:insideV w:val="nil"/>
        </w:tcBorders>
        <w:shd w:val="clear" w:color="auto" w:fill="DFD8E8"/>
      </w:tcPr>
    </w:tblStylePr>
  </w:style>
  <w:style w:type="table" w:styleId="156">
    <w:name w:val="Light Shading Accent 5"/>
    <w:basedOn w:val="12"/>
    <w:qFormat/>
    <w:uiPriority w:val="60"/>
    <w:rPr>
      <w:color w:val="31849B"/>
    </w:rPr>
    <w:tblPr>
      <w:tblBorders>
        <w:top w:val="single" w:color="4BACC6" w:sz="8" w:space="0"/>
        <w:bottom w:val="single" w:color="4BACC6" w:sz="8" w:space="0"/>
      </w:tblBorders>
    </w:tblPr>
    <w:tblStylePr w:type="fir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lastRow">
      <w:pPr>
        <w:spacing w:before="0" w:after="0" w:line="240" w:lineRule="auto"/>
      </w:pPr>
      <w:rPr>
        <w:b/>
        <w:bCs/>
      </w:rPr>
      <w:tblPr/>
      <w:tcPr>
        <w:tcBorders>
          <w:top w:val="single" w:color="4BACC6" w:sz="8" w:space="0"/>
          <w:left w:val="single" w:color="4BACC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D2EAF1"/>
      </w:tcPr>
    </w:tblStylePr>
    <w:tblStylePr w:type="band1Horz">
      <w:tblPr/>
      <w:tcPr>
        <w:tcBorders>
          <w:bottom w:val="nil"/>
          <w:right w:val="nil"/>
          <w:insideH w:val="nil"/>
          <w:insideV w:val="nil"/>
        </w:tcBorders>
        <w:shd w:val="clear" w:color="auto" w:fill="D2EAF1"/>
      </w:tcPr>
    </w:tblStylePr>
  </w:style>
  <w:style w:type="table" w:styleId="157">
    <w:name w:val="Light Shading Accent 6"/>
    <w:basedOn w:val="12"/>
    <w:uiPriority w:val="60"/>
    <w:rPr>
      <w:color w:val="E36C0A"/>
    </w:rPr>
    <w:tblPr>
      <w:tblBorders>
        <w:top w:val="single" w:color="F79646" w:sz="8" w:space="0"/>
        <w:bottom w:val="single" w:color="F79646" w:sz="8" w:space="0"/>
      </w:tblBorders>
    </w:tblPr>
    <w:tblStylePr w:type="fir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lastRow">
      <w:pPr>
        <w:spacing w:before="0" w:after="0" w:line="240" w:lineRule="auto"/>
      </w:pPr>
      <w:rPr>
        <w:b/>
        <w:bCs/>
      </w:rPr>
      <w:tblPr/>
      <w:tcPr>
        <w:tcBorders>
          <w:top w:val="single" w:color="F79646" w:sz="8" w:space="0"/>
          <w:left w:val="single" w:color="F79646" w:sz="8" w:space="0"/>
          <w:bottom w:val="nil"/>
          <w:right w:val="nil"/>
          <w:insideH w:val="nil"/>
          <w:insideV w:val="nil"/>
        </w:tcBorders>
      </w:tcPr>
    </w:tblStylePr>
    <w:tblStylePr w:type="firstCol">
      <w:rPr>
        <w:b/>
        <w:bCs/>
      </w:rPr>
    </w:tblStylePr>
    <w:tblStylePr w:type="lastCol">
      <w:rPr>
        <w:b/>
        <w:bCs/>
      </w:rPr>
    </w:tblStylePr>
    <w:tblStylePr w:type="band1Vert">
      <w:tblPr/>
      <w:tcPr>
        <w:tcBorders>
          <w:bottom w:val="nil"/>
          <w:right w:val="nil"/>
          <w:insideH w:val="nil"/>
          <w:insideV w:val="nil"/>
        </w:tcBorders>
        <w:shd w:val="clear" w:color="auto" w:fill="FDE4D0"/>
      </w:tcPr>
    </w:tblStylePr>
    <w:tblStylePr w:type="band1Horz">
      <w:tblPr/>
      <w:tcPr>
        <w:tcBorders>
          <w:bottom w:val="nil"/>
          <w:right w:val="nil"/>
          <w:insideH w:val="nil"/>
          <w:insideV w:val="nil"/>
        </w:tcBorders>
        <w:shd w:val="clear" w:color="auto" w:fill="FDE4D0"/>
      </w:tcPr>
    </w:tblStylePr>
  </w:style>
  <w:style w:type="table" w:styleId="158">
    <w:name w:val="Light List"/>
    <w:basedOn w:val="12"/>
    <w:qFormat/>
    <w:uiPriority w:val="61"/>
    <w:tblPr>
      <w:tblBorders>
        <w:top w:val="single" w:color="000000" w:sz="8" w:space="0"/>
        <w:left w:val="single" w:color="000000" w:sz="8" w:space="0"/>
        <w:bottom w:val="single" w:color="000000" w:sz="8" w:space="0"/>
        <w:right w:val="single" w:color="000000" w:sz="8" w:space="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color="000000" w:sz="6" w:space="0"/>
          <w:left w:val="single" w:color="000000" w:sz="8" w:space="0"/>
          <w:bottom w:val="single" w:color="000000" w:sz="8" w:space="0"/>
          <w:right w:val="single" w:color="000000" w:sz="8" w:space="0"/>
        </w:tcBorders>
      </w:tcPr>
    </w:tblStylePr>
    <w:tblStylePr w:type="firstCol">
      <w:rPr>
        <w:b/>
        <w:bCs/>
      </w:rPr>
    </w:tblStylePr>
    <w:tblStylePr w:type="lastCol">
      <w:rPr>
        <w:b/>
        <w:bCs/>
      </w:rPr>
    </w:tblStylePr>
    <w:tblStylePr w:type="band1Vert">
      <w:tblPr/>
      <w:tcPr>
        <w:tcBorders>
          <w:top w:val="single" w:color="000000" w:sz="8" w:space="0"/>
          <w:left w:val="single" w:color="000000" w:sz="8" w:space="0"/>
          <w:bottom w:val="single" w:color="000000" w:sz="8" w:space="0"/>
          <w:right w:val="single" w:color="000000" w:sz="8" w:space="0"/>
        </w:tcBorders>
      </w:tcPr>
    </w:tblStylePr>
    <w:tblStylePr w:type="band1Horz">
      <w:tblPr/>
      <w:tcPr>
        <w:tcBorders>
          <w:top w:val="single" w:color="000000" w:sz="8" w:space="0"/>
          <w:left w:val="single" w:color="000000" w:sz="8" w:space="0"/>
          <w:bottom w:val="single" w:color="000000" w:sz="8" w:space="0"/>
          <w:right w:val="single" w:color="000000" w:sz="8" w:space="0"/>
        </w:tcBorders>
      </w:tcPr>
    </w:tblStylePr>
  </w:style>
  <w:style w:type="table" w:styleId="159">
    <w:name w:val="Light List Accent 1"/>
    <w:basedOn w:val="12"/>
    <w:uiPriority w:val="61"/>
    <w:tblPr>
      <w:tblBorders>
        <w:top w:val="single" w:color="4F81BD" w:sz="8" w:space="0"/>
        <w:left w:val="single" w:color="4F81BD" w:sz="8" w:space="0"/>
        <w:bottom w:val="single" w:color="4F81BD" w:sz="8" w:space="0"/>
        <w:right w:val="single" w:color="4F81BD" w:sz="8" w:space="0"/>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color="4F81BD" w:sz="6" w:space="0"/>
          <w:left w:val="single" w:color="4F81BD" w:sz="8" w:space="0"/>
          <w:bottom w:val="single" w:color="4F81BD" w:sz="8" w:space="0"/>
          <w:right w:val="single" w:color="4F81BD" w:sz="8" w:space="0"/>
        </w:tcBorders>
      </w:tcPr>
    </w:tblStylePr>
    <w:tblStylePr w:type="firstCol">
      <w:rPr>
        <w:b/>
        <w:bCs/>
      </w:rPr>
    </w:tblStylePr>
    <w:tblStylePr w:type="lastCol">
      <w:rPr>
        <w:b/>
        <w:bCs/>
      </w:rPr>
    </w:tblStylePr>
    <w:tblStylePr w:type="band1Vert">
      <w:tblPr/>
      <w:tcPr>
        <w:tcBorders>
          <w:top w:val="single" w:color="4F81BD" w:sz="8" w:space="0"/>
          <w:left w:val="single" w:color="4F81BD" w:sz="8" w:space="0"/>
          <w:bottom w:val="single" w:color="4F81BD" w:sz="8" w:space="0"/>
          <w:right w:val="single" w:color="4F81BD" w:sz="8" w:space="0"/>
        </w:tcBorders>
      </w:tcPr>
    </w:tblStylePr>
    <w:tblStylePr w:type="band1Horz">
      <w:tblPr/>
      <w:tcPr>
        <w:tcBorders>
          <w:top w:val="single" w:color="4F81BD" w:sz="8" w:space="0"/>
          <w:left w:val="single" w:color="4F81BD" w:sz="8" w:space="0"/>
          <w:bottom w:val="single" w:color="4F81BD" w:sz="8" w:space="0"/>
          <w:right w:val="single" w:color="4F81BD" w:sz="8" w:space="0"/>
        </w:tcBorders>
      </w:tcPr>
    </w:tblStylePr>
  </w:style>
  <w:style w:type="table" w:styleId="160">
    <w:name w:val="Light List Accent 2"/>
    <w:basedOn w:val="12"/>
    <w:qFormat/>
    <w:uiPriority w:val="61"/>
    <w:tblPr>
      <w:tblBorders>
        <w:top w:val="single" w:color="C0504D" w:sz="8" w:space="0"/>
        <w:left w:val="single" w:color="C0504D" w:sz="8" w:space="0"/>
        <w:bottom w:val="single" w:color="C0504D" w:sz="8" w:space="0"/>
        <w:right w:val="single" w:color="C0504D" w:sz="8" w:space="0"/>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color="C0504D" w:sz="6" w:space="0"/>
          <w:left w:val="single" w:color="C0504D" w:sz="8" w:space="0"/>
          <w:bottom w:val="single" w:color="C0504D" w:sz="8" w:space="0"/>
          <w:right w:val="single" w:color="C0504D" w:sz="8" w:space="0"/>
        </w:tcBorders>
      </w:tcPr>
    </w:tblStylePr>
    <w:tblStylePr w:type="firstCol">
      <w:rPr>
        <w:b/>
        <w:bCs/>
      </w:rPr>
    </w:tblStylePr>
    <w:tblStylePr w:type="lastCol">
      <w:rPr>
        <w:b/>
        <w:bCs/>
      </w:rPr>
    </w:tblStylePr>
    <w:tblStylePr w:type="band1Vert">
      <w:tblPr/>
      <w:tcPr>
        <w:tcBorders>
          <w:top w:val="single" w:color="C0504D" w:sz="8" w:space="0"/>
          <w:left w:val="single" w:color="C0504D" w:sz="8" w:space="0"/>
          <w:bottom w:val="single" w:color="C0504D" w:sz="8" w:space="0"/>
          <w:right w:val="single" w:color="C0504D" w:sz="8" w:space="0"/>
        </w:tcBorders>
      </w:tcPr>
    </w:tblStylePr>
    <w:tblStylePr w:type="band1Horz">
      <w:tblPr/>
      <w:tcPr>
        <w:tcBorders>
          <w:top w:val="single" w:color="C0504D" w:sz="8" w:space="0"/>
          <w:left w:val="single" w:color="C0504D" w:sz="8" w:space="0"/>
          <w:bottom w:val="single" w:color="C0504D" w:sz="8" w:space="0"/>
          <w:right w:val="single" w:color="C0504D" w:sz="8" w:space="0"/>
        </w:tcBorders>
      </w:tcPr>
    </w:tblStylePr>
  </w:style>
  <w:style w:type="table" w:styleId="161">
    <w:name w:val="Light List Accent 3"/>
    <w:basedOn w:val="12"/>
    <w:qFormat/>
    <w:uiPriority w:val="61"/>
    <w:tblPr>
      <w:tblBorders>
        <w:top w:val="single" w:color="9BBB59" w:sz="8" w:space="0"/>
        <w:left w:val="single" w:color="9BBB59" w:sz="8" w:space="0"/>
        <w:bottom w:val="single" w:color="9BBB59" w:sz="8" w:space="0"/>
        <w:right w:val="single" w:color="9BBB59" w:sz="8" w:space="0"/>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color="9BBB59" w:sz="6" w:space="0"/>
          <w:left w:val="single" w:color="9BBB59" w:sz="8" w:space="0"/>
          <w:bottom w:val="single" w:color="9BBB59" w:sz="8" w:space="0"/>
          <w:right w:val="single" w:color="9BBB59" w:sz="8" w:space="0"/>
        </w:tcBorders>
      </w:tcPr>
    </w:tblStylePr>
    <w:tblStylePr w:type="firstCol">
      <w:rPr>
        <w:b/>
        <w:bCs/>
      </w:rPr>
    </w:tblStylePr>
    <w:tblStylePr w:type="lastCol">
      <w:rPr>
        <w:b/>
        <w:bCs/>
      </w:rPr>
    </w:tblStylePr>
    <w:tblStylePr w:type="band1Vert">
      <w:tblPr/>
      <w:tcPr>
        <w:tcBorders>
          <w:top w:val="single" w:color="9BBB59" w:sz="8" w:space="0"/>
          <w:left w:val="single" w:color="9BBB59" w:sz="8" w:space="0"/>
          <w:bottom w:val="single" w:color="9BBB59" w:sz="8" w:space="0"/>
          <w:right w:val="single" w:color="9BBB59" w:sz="8" w:space="0"/>
        </w:tcBorders>
      </w:tcPr>
    </w:tblStylePr>
    <w:tblStylePr w:type="band1Horz">
      <w:tblPr/>
      <w:tcPr>
        <w:tcBorders>
          <w:top w:val="single" w:color="9BBB59" w:sz="8" w:space="0"/>
          <w:left w:val="single" w:color="9BBB59" w:sz="8" w:space="0"/>
          <w:bottom w:val="single" w:color="9BBB59" w:sz="8" w:space="0"/>
          <w:right w:val="single" w:color="9BBB59" w:sz="8" w:space="0"/>
        </w:tcBorders>
      </w:tcPr>
    </w:tblStylePr>
  </w:style>
  <w:style w:type="table" w:styleId="162">
    <w:name w:val="Light List Accent 4"/>
    <w:basedOn w:val="12"/>
    <w:uiPriority w:val="61"/>
    <w:tblPr>
      <w:tblBorders>
        <w:top w:val="single" w:color="8064A2" w:sz="8" w:space="0"/>
        <w:left w:val="single" w:color="8064A2" w:sz="8" w:space="0"/>
        <w:bottom w:val="single" w:color="8064A2" w:sz="8" w:space="0"/>
        <w:right w:val="single" w:color="8064A2" w:sz="8" w:space="0"/>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color="8064A2" w:sz="6" w:space="0"/>
          <w:left w:val="single" w:color="8064A2" w:sz="8" w:space="0"/>
          <w:bottom w:val="single" w:color="8064A2" w:sz="8" w:space="0"/>
          <w:right w:val="single" w:color="8064A2" w:sz="8" w:space="0"/>
        </w:tcBorders>
      </w:tcPr>
    </w:tblStylePr>
    <w:tblStylePr w:type="firstCol">
      <w:rPr>
        <w:b/>
        <w:bCs/>
      </w:rPr>
    </w:tblStylePr>
    <w:tblStylePr w:type="lastCol">
      <w:rPr>
        <w:b/>
        <w:bCs/>
      </w:rPr>
    </w:tblStylePr>
    <w:tblStylePr w:type="band1Vert">
      <w:tblPr/>
      <w:tcPr>
        <w:tcBorders>
          <w:top w:val="single" w:color="8064A2" w:sz="8" w:space="0"/>
          <w:left w:val="single" w:color="8064A2" w:sz="8" w:space="0"/>
          <w:bottom w:val="single" w:color="8064A2" w:sz="8" w:space="0"/>
          <w:right w:val="single" w:color="8064A2" w:sz="8" w:space="0"/>
        </w:tcBorders>
      </w:tcPr>
    </w:tblStylePr>
    <w:tblStylePr w:type="band1Horz">
      <w:tblPr/>
      <w:tcPr>
        <w:tcBorders>
          <w:top w:val="single" w:color="8064A2" w:sz="8" w:space="0"/>
          <w:left w:val="single" w:color="8064A2" w:sz="8" w:space="0"/>
          <w:bottom w:val="single" w:color="8064A2" w:sz="8" w:space="0"/>
          <w:right w:val="single" w:color="8064A2" w:sz="8" w:space="0"/>
        </w:tcBorders>
      </w:tcPr>
    </w:tblStylePr>
  </w:style>
  <w:style w:type="table" w:styleId="163">
    <w:name w:val="Light List Accent 5"/>
    <w:basedOn w:val="12"/>
    <w:qFormat/>
    <w:uiPriority w:val="61"/>
    <w:tblPr>
      <w:tblBorders>
        <w:top w:val="single" w:color="4BACC6" w:sz="8" w:space="0"/>
        <w:left w:val="single" w:color="4BACC6" w:sz="8" w:space="0"/>
        <w:bottom w:val="single" w:color="4BACC6" w:sz="8" w:space="0"/>
        <w:right w:val="single" w:color="4BACC6" w:sz="8" w:space="0"/>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color="4BACC6" w:sz="6" w:space="0"/>
          <w:left w:val="single" w:color="4BACC6" w:sz="8" w:space="0"/>
          <w:bottom w:val="single" w:color="4BACC6" w:sz="8" w:space="0"/>
          <w:right w:val="single" w:color="4BACC6" w:sz="8" w:space="0"/>
        </w:tcBorders>
      </w:tcPr>
    </w:tblStylePr>
    <w:tblStylePr w:type="firstCol">
      <w:rPr>
        <w:b/>
        <w:bCs/>
      </w:rPr>
    </w:tblStylePr>
    <w:tblStylePr w:type="lastCol">
      <w:rPr>
        <w:b/>
        <w:bCs/>
      </w:rPr>
    </w:tblStylePr>
    <w:tblStylePr w:type="band1Vert">
      <w:tblPr/>
      <w:tcPr>
        <w:tcBorders>
          <w:top w:val="single" w:color="4BACC6" w:sz="8" w:space="0"/>
          <w:left w:val="single" w:color="4BACC6" w:sz="8" w:space="0"/>
          <w:bottom w:val="single" w:color="4BACC6" w:sz="8" w:space="0"/>
          <w:right w:val="single" w:color="4BACC6" w:sz="8" w:space="0"/>
        </w:tcBorders>
      </w:tcPr>
    </w:tblStylePr>
    <w:tblStylePr w:type="band1Horz">
      <w:tblPr/>
      <w:tcPr>
        <w:tcBorders>
          <w:top w:val="single" w:color="4BACC6" w:sz="8" w:space="0"/>
          <w:left w:val="single" w:color="4BACC6" w:sz="8" w:space="0"/>
          <w:bottom w:val="single" w:color="4BACC6" w:sz="8" w:space="0"/>
          <w:right w:val="single" w:color="4BACC6" w:sz="8" w:space="0"/>
        </w:tcBorders>
      </w:tcPr>
    </w:tblStylePr>
  </w:style>
  <w:style w:type="table" w:styleId="164">
    <w:name w:val="Light List Accent 6"/>
    <w:basedOn w:val="12"/>
    <w:uiPriority w:val="61"/>
    <w:tblPr>
      <w:tblBorders>
        <w:top w:val="single" w:color="F79646" w:sz="8" w:space="0"/>
        <w:left w:val="single" w:color="F79646" w:sz="8" w:space="0"/>
        <w:bottom w:val="single" w:color="F79646" w:sz="8" w:space="0"/>
        <w:right w:val="single" w:color="F79646" w:sz="8" w:space="0"/>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color="F79646" w:sz="6" w:space="0"/>
          <w:left w:val="single" w:color="F79646" w:sz="8" w:space="0"/>
          <w:bottom w:val="single" w:color="F79646" w:sz="8" w:space="0"/>
          <w:right w:val="single" w:color="F79646" w:sz="8" w:space="0"/>
        </w:tcBorders>
      </w:tcPr>
    </w:tblStylePr>
    <w:tblStylePr w:type="firstCol">
      <w:rPr>
        <w:b/>
        <w:bCs/>
      </w:rPr>
    </w:tblStylePr>
    <w:tblStylePr w:type="lastCol">
      <w:rPr>
        <w:b/>
        <w:bCs/>
      </w:rPr>
    </w:tblStylePr>
    <w:tblStylePr w:type="band1Vert">
      <w:tblPr/>
      <w:tcPr>
        <w:tcBorders>
          <w:top w:val="single" w:color="F79646" w:sz="8" w:space="0"/>
          <w:left w:val="single" w:color="F79646" w:sz="8" w:space="0"/>
          <w:bottom w:val="single" w:color="F79646" w:sz="8" w:space="0"/>
          <w:right w:val="single" w:color="F79646" w:sz="8" w:space="0"/>
        </w:tcBorders>
      </w:tcPr>
    </w:tblStylePr>
    <w:tblStylePr w:type="band1Horz">
      <w:tblPr/>
      <w:tcPr>
        <w:tcBorders>
          <w:top w:val="single" w:color="F79646" w:sz="8" w:space="0"/>
          <w:left w:val="single" w:color="F79646" w:sz="8" w:space="0"/>
          <w:bottom w:val="single" w:color="F79646" w:sz="8" w:space="0"/>
          <w:right w:val="single" w:color="F79646" w:sz="8" w:space="0"/>
        </w:tcBorders>
      </w:tcPr>
    </w:tblStylePr>
  </w:style>
  <w:style w:type="table" w:styleId="165">
    <w:name w:val="Light Grid"/>
    <w:basedOn w:val="12"/>
    <w:uiPriority w:val="62"/>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blStylePr w:type="firstRow">
      <w:pPr>
        <w:spacing w:before="0" w:after="0" w:line="240" w:lineRule="auto"/>
      </w:pPr>
      <w:rPr>
        <w:rFonts w:cs="Times New Roman"/>
        <w:b/>
        <w:bCs/>
      </w:rPr>
      <w:tblPr/>
      <w:tcPr>
        <w:tcBorders>
          <w:top w:val="single" w:color="000000" w:sz="8" w:space="0"/>
          <w:left w:val="single" w:color="000000" w:sz="18" w:space="0"/>
          <w:bottom w:val="single" w:color="000000" w:sz="8" w:space="0"/>
          <w:right w:val="single" w:color="000000" w:sz="8" w:space="0"/>
          <w:insideH w:val="nil"/>
          <w:insideV w:val="single" w:sz="8" w:space="0"/>
        </w:tcBorders>
      </w:tcPr>
    </w:tblStylePr>
    <w:tblStylePr w:type="lastRow">
      <w:pPr>
        <w:spacing w:before="0" w:after="0" w:line="240" w:lineRule="auto"/>
      </w:pPr>
      <w:rPr>
        <w:rFonts w:cs="Times New Roman"/>
        <w:b/>
        <w:bCs/>
      </w:rPr>
      <w:tblPr/>
      <w:tcPr>
        <w:tcBorders>
          <w:top w:val="double" w:color="000000" w:sz="6" w:space="0"/>
          <w:left w:val="single" w:color="000000" w:sz="8" w:space="0"/>
          <w:bottom w:val="single" w:color="000000" w:sz="8" w:space="0"/>
          <w:right w:val="single" w:color="000000"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000000" w:sz="8" w:space="0"/>
          <w:left w:val="single" w:color="000000" w:sz="8" w:space="0"/>
          <w:bottom w:val="single" w:color="000000" w:sz="8" w:space="0"/>
          <w:right w:val="single" w:color="000000" w:sz="8" w:space="0"/>
        </w:tcBorders>
      </w:tcPr>
    </w:tblStylePr>
    <w:tblStylePr w:type="band1Vert">
      <w:tblPr/>
      <w:tcPr>
        <w:tcBorders>
          <w:top w:val="single" w:color="000000" w:sz="8" w:space="0"/>
          <w:left w:val="single" w:color="000000" w:sz="8" w:space="0"/>
          <w:bottom w:val="single" w:color="000000" w:sz="8" w:space="0"/>
          <w:right w:val="single" w:color="000000" w:sz="8" w:space="0"/>
        </w:tcBorders>
        <w:shd w:val="clear" w:color="auto" w:fill="C0C0C0"/>
      </w:tcPr>
    </w:tblStylePr>
    <w:tblStylePr w:type="band1Horz">
      <w:tblPr/>
      <w:tcPr>
        <w:tcBorders>
          <w:top w:val="single" w:color="000000" w:sz="8" w:space="0"/>
          <w:left w:val="single" w:color="000000" w:sz="8" w:space="0"/>
          <w:bottom w:val="single" w:color="000000" w:sz="8" w:space="0"/>
          <w:right w:val="single" w:color="000000" w:sz="8" w:space="0"/>
          <w:insideV w:val="single" w:sz="8" w:space="0"/>
        </w:tcBorders>
        <w:shd w:val="clear" w:color="auto" w:fill="C0C0C0"/>
      </w:tcPr>
    </w:tblStylePr>
    <w:tblStylePr w:type="band2Horz">
      <w:tblPr/>
      <w:tcPr>
        <w:tcBorders>
          <w:top w:val="single" w:color="000000" w:sz="8" w:space="0"/>
          <w:left w:val="single" w:color="000000" w:sz="8" w:space="0"/>
          <w:bottom w:val="single" w:color="000000" w:sz="8" w:space="0"/>
          <w:right w:val="single" w:color="000000" w:sz="8" w:space="0"/>
          <w:insideV w:val="single" w:sz="8" w:space="0"/>
        </w:tcBorders>
      </w:tcPr>
    </w:tblStylePr>
  </w:style>
  <w:style w:type="table" w:styleId="166">
    <w:name w:val="Light Grid Accent 1"/>
    <w:basedOn w:val="12"/>
    <w:qFormat/>
    <w:uiPriority w:val="62"/>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blStylePr w:type="firstRow">
      <w:pPr>
        <w:spacing w:before="0" w:after="0" w:line="240" w:lineRule="auto"/>
      </w:pPr>
      <w:rPr>
        <w:rFonts w:cs="Times New Roman"/>
        <w:b/>
        <w:bCs/>
      </w:rPr>
      <w:tblPr/>
      <w:tcPr>
        <w:tcBorders>
          <w:top w:val="single" w:color="4F81BD" w:sz="8" w:space="0"/>
          <w:left w:val="single" w:color="4F81BD" w:sz="18" w:space="0"/>
          <w:bottom w:val="single" w:color="4F81BD" w:sz="8" w:space="0"/>
          <w:right w:val="single" w:color="4F81BD" w:sz="8" w:space="0"/>
          <w:insideH w:val="nil"/>
          <w:insideV w:val="single" w:sz="8" w:space="0"/>
        </w:tcBorders>
      </w:tcPr>
    </w:tblStylePr>
    <w:tblStylePr w:type="lastRow">
      <w:pPr>
        <w:spacing w:before="0" w:after="0" w:line="240" w:lineRule="auto"/>
      </w:pPr>
      <w:rPr>
        <w:rFonts w:cs="Times New Roman"/>
        <w:b/>
        <w:bCs/>
      </w:rPr>
      <w:tblPr/>
      <w:tcPr>
        <w:tcBorders>
          <w:top w:val="double" w:color="4F81BD" w:sz="6" w:space="0"/>
          <w:left w:val="single" w:color="4F81BD" w:sz="8" w:space="0"/>
          <w:bottom w:val="single" w:color="4F81BD" w:sz="8" w:space="0"/>
          <w:right w:val="single" w:color="4F81B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F81BD" w:sz="8" w:space="0"/>
          <w:left w:val="single" w:color="4F81BD" w:sz="8" w:space="0"/>
          <w:bottom w:val="single" w:color="4F81BD" w:sz="8" w:space="0"/>
          <w:right w:val="single" w:color="4F81BD" w:sz="8" w:space="0"/>
        </w:tcBorders>
      </w:tcPr>
    </w:tblStylePr>
    <w:tblStylePr w:type="band1Vert">
      <w:tblPr/>
      <w:tcPr>
        <w:tcBorders>
          <w:top w:val="single" w:color="4F81BD" w:sz="8" w:space="0"/>
          <w:left w:val="single" w:color="4F81BD" w:sz="8" w:space="0"/>
          <w:bottom w:val="single" w:color="4F81BD" w:sz="8" w:space="0"/>
          <w:right w:val="single" w:color="4F81BD" w:sz="8" w:space="0"/>
        </w:tcBorders>
        <w:shd w:val="clear" w:color="auto" w:fill="D3DFEE"/>
      </w:tcPr>
    </w:tblStylePr>
    <w:tblStylePr w:type="band1Horz">
      <w:tblPr/>
      <w:tcPr>
        <w:tcBorders>
          <w:top w:val="single" w:color="4F81BD" w:sz="8" w:space="0"/>
          <w:left w:val="single" w:color="4F81BD" w:sz="8" w:space="0"/>
          <w:bottom w:val="single" w:color="4F81BD" w:sz="8" w:space="0"/>
          <w:right w:val="single" w:color="4F81BD" w:sz="8" w:space="0"/>
          <w:insideV w:val="single" w:sz="8" w:space="0"/>
        </w:tcBorders>
        <w:shd w:val="clear" w:color="auto" w:fill="D3DFEE"/>
      </w:tcPr>
    </w:tblStylePr>
    <w:tblStylePr w:type="band2Horz">
      <w:tblPr/>
      <w:tcPr>
        <w:tcBorders>
          <w:top w:val="single" w:color="4F81BD" w:sz="8" w:space="0"/>
          <w:left w:val="single" w:color="4F81BD" w:sz="8" w:space="0"/>
          <w:bottom w:val="single" w:color="4F81BD" w:sz="8" w:space="0"/>
          <w:right w:val="single" w:color="4F81BD" w:sz="8" w:space="0"/>
          <w:insideV w:val="single" w:sz="8" w:space="0"/>
        </w:tcBorders>
      </w:tcPr>
    </w:tblStylePr>
  </w:style>
  <w:style w:type="table" w:styleId="167">
    <w:name w:val="Light Grid Accent 2"/>
    <w:basedOn w:val="12"/>
    <w:qFormat/>
    <w:uiPriority w:val="62"/>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blStylePr w:type="firstRow">
      <w:pPr>
        <w:spacing w:before="0" w:after="0" w:line="240" w:lineRule="auto"/>
      </w:pPr>
      <w:rPr>
        <w:rFonts w:cs="Times New Roman"/>
        <w:b/>
        <w:bCs/>
      </w:rPr>
      <w:tblPr/>
      <w:tcPr>
        <w:tcBorders>
          <w:top w:val="single" w:color="C0504D" w:sz="8" w:space="0"/>
          <w:left w:val="single" w:color="C0504D" w:sz="18" w:space="0"/>
          <w:bottom w:val="single" w:color="C0504D" w:sz="8" w:space="0"/>
          <w:right w:val="single" w:color="C0504D" w:sz="8" w:space="0"/>
          <w:insideH w:val="nil"/>
          <w:insideV w:val="single" w:sz="8" w:space="0"/>
        </w:tcBorders>
      </w:tcPr>
    </w:tblStylePr>
    <w:tblStylePr w:type="lastRow">
      <w:pPr>
        <w:spacing w:before="0" w:after="0" w:line="240" w:lineRule="auto"/>
      </w:pPr>
      <w:rPr>
        <w:rFonts w:cs="Times New Roman"/>
        <w:b/>
        <w:bCs/>
      </w:rPr>
      <w:tblPr/>
      <w:tcPr>
        <w:tcBorders>
          <w:top w:val="double" w:color="C0504D" w:sz="6" w:space="0"/>
          <w:left w:val="single" w:color="C0504D" w:sz="8" w:space="0"/>
          <w:bottom w:val="single" w:color="C0504D" w:sz="8" w:space="0"/>
          <w:right w:val="single" w:color="C0504D"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C0504D" w:sz="8" w:space="0"/>
          <w:left w:val="single" w:color="C0504D" w:sz="8" w:space="0"/>
          <w:bottom w:val="single" w:color="C0504D" w:sz="8" w:space="0"/>
          <w:right w:val="single" w:color="C0504D" w:sz="8" w:space="0"/>
        </w:tcBorders>
      </w:tcPr>
    </w:tblStylePr>
    <w:tblStylePr w:type="band1Vert">
      <w:tblPr/>
      <w:tcPr>
        <w:tcBorders>
          <w:top w:val="single" w:color="C0504D" w:sz="8" w:space="0"/>
          <w:left w:val="single" w:color="C0504D" w:sz="8" w:space="0"/>
          <w:bottom w:val="single" w:color="C0504D" w:sz="8" w:space="0"/>
          <w:right w:val="single" w:color="C0504D" w:sz="8" w:space="0"/>
        </w:tcBorders>
        <w:shd w:val="clear" w:color="auto" w:fill="EFD3D2"/>
      </w:tcPr>
    </w:tblStylePr>
    <w:tblStylePr w:type="band1Horz">
      <w:tblPr/>
      <w:tcPr>
        <w:tcBorders>
          <w:top w:val="single" w:color="C0504D" w:sz="8" w:space="0"/>
          <w:left w:val="single" w:color="C0504D" w:sz="8" w:space="0"/>
          <w:bottom w:val="single" w:color="C0504D" w:sz="8" w:space="0"/>
          <w:right w:val="single" w:color="C0504D" w:sz="8" w:space="0"/>
          <w:insideV w:val="single" w:sz="8" w:space="0"/>
        </w:tcBorders>
        <w:shd w:val="clear" w:color="auto" w:fill="EFD3D2"/>
      </w:tcPr>
    </w:tblStylePr>
    <w:tblStylePr w:type="band2Horz">
      <w:tblPr/>
      <w:tcPr>
        <w:tcBorders>
          <w:top w:val="single" w:color="C0504D" w:sz="8" w:space="0"/>
          <w:left w:val="single" w:color="C0504D" w:sz="8" w:space="0"/>
          <w:bottom w:val="single" w:color="C0504D" w:sz="8" w:space="0"/>
          <w:right w:val="single" w:color="C0504D" w:sz="8" w:space="0"/>
          <w:insideV w:val="single" w:sz="8" w:space="0"/>
        </w:tcBorders>
      </w:tcPr>
    </w:tblStylePr>
  </w:style>
  <w:style w:type="table" w:styleId="168">
    <w:name w:val="Light Grid Accent 3"/>
    <w:basedOn w:val="12"/>
    <w:qFormat/>
    <w:uiPriority w:val="62"/>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blStylePr w:type="firstRow">
      <w:pPr>
        <w:spacing w:before="0" w:after="0" w:line="240" w:lineRule="auto"/>
      </w:pPr>
      <w:rPr>
        <w:rFonts w:cs="Times New Roman"/>
        <w:b/>
        <w:bCs/>
      </w:rPr>
      <w:tblPr/>
      <w:tcPr>
        <w:tcBorders>
          <w:top w:val="single" w:color="9BBB59" w:sz="8" w:space="0"/>
          <w:left w:val="single" w:color="9BBB59" w:sz="18" w:space="0"/>
          <w:bottom w:val="single" w:color="9BBB59" w:sz="8" w:space="0"/>
          <w:right w:val="single" w:color="9BBB59" w:sz="8" w:space="0"/>
          <w:insideH w:val="nil"/>
          <w:insideV w:val="single" w:sz="8" w:space="0"/>
        </w:tcBorders>
      </w:tcPr>
    </w:tblStylePr>
    <w:tblStylePr w:type="lastRow">
      <w:pPr>
        <w:spacing w:before="0" w:after="0" w:line="240" w:lineRule="auto"/>
      </w:pPr>
      <w:rPr>
        <w:rFonts w:cs="Times New Roman"/>
        <w:b/>
        <w:bCs/>
      </w:rPr>
      <w:tblPr/>
      <w:tcPr>
        <w:tcBorders>
          <w:top w:val="double" w:color="9BBB59" w:sz="6" w:space="0"/>
          <w:left w:val="single" w:color="9BBB59" w:sz="8" w:space="0"/>
          <w:bottom w:val="single" w:color="9BBB59" w:sz="8" w:space="0"/>
          <w:right w:val="single" w:color="9BBB59"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9BBB59" w:sz="8" w:space="0"/>
          <w:left w:val="single" w:color="9BBB59" w:sz="8" w:space="0"/>
          <w:bottom w:val="single" w:color="9BBB59" w:sz="8" w:space="0"/>
          <w:right w:val="single" w:color="9BBB59" w:sz="8" w:space="0"/>
        </w:tcBorders>
      </w:tcPr>
    </w:tblStylePr>
    <w:tblStylePr w:type="band1Vert">
      <w:tblPr/>
      <w:tcPr>
        <w:tcBorders>
          <w:top w:val="single" w:color="9BBB59" w:sz="8" w:space="0"/>
          <w:left w:val="single" w:color="9BBB59" w:sz="8" w:space="0"/>
          <w:bottom w:val="single" w:color="9BBB59" w:sz="8" w:space="0"/>
          <w:right w:val="single" w:color="9BBB59" w:sz="8" w:space="0"/>
        </w:tcBorders>
        <w:shd w:val="clear" w:color="auto" w:fill="E6EED5"/>
      </w:tcPr>
    </w:tblStylePr>
    <w:tblStylePr w:type="band1Horz">
      <w:tblPr/>
      <w:tcPr>
        <w:tcBorders>
          <w:top w:val="single" w:color="9BBB59" w:sz="8" w:space="0"/>
          <w:left w:val="single" w:color="9BBB59" w:sz="8" w:space="0"/>
          <w:bottom w:val="single" w:color="9BBB59" w:sz="8" w:space="0"/>
          <w:right w:val="single" w:color="9BBB59" w:sz="8" w:space="0"/>
          <w:insideV w:val="single" w:sz="8" w:space="0"/>
        </w:tcBorders>
        <w:shd w:val="clear" w:color="auto" w:fill="E6EED5"/>
      </w:tcPr>
    </w:tblStylePr>
    <w:tblStylePr w:type="band2Horz">
      <w:tblPr/>
      <w:tcPr>
        <w:tcBorders>
          <w:top w:val="single" w:color="9BBB59" w:sz="8" w:space="0"/>
          <w:left w:val="single" w:color="9BBB59" w:sz="8" w:space="0"/>
          <w:bottom w:val="single" w:color="9BBB59" w:sz="8" w:space="0"/>
          <w:right w:val="single" w:color="9BBB59" w:sz="8" w:space="0"/>
          <w:insideV w:val="single" w:sz="8" w:space="0"/>
        </w:tcBorders>
      </w:tcPr>
    </w:tblStylePr>
  </w:style>
  <w:style w:type="table" w:styleId="169">
    <w:name w:val="Light Grid Accent 4"/>
    <w:basedOn w:val="12"/>
    <w:qFormat/>
    <w:uiPriority w:val="62"/>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blStylePr w:type="firstRow">
      <w:pPr>
        <w:spacing w:before="0" w:after="0" w:line="240" w:lineRule="auto"/>
      </w:pPr>
      <w:rPr>
        <w:rFonts w:cs="Times New Roman"/>
        <w:b/>
        <w:bCs/>
      </w:rPr>
      <w:tblPr/>
      <w:tcPr>
        <w:tcBorders>
          <w:top w:val="single" w:color="8064A2" w:sz="8" w:space="0"/>
          <w:left w:val="single" w:color="8064A2" w:sz="18" w:space="0"/>
          <w:bottom w:val="single" w:color="8064A2" w:sz="8" w:space="0"/>
          <w:right w:val="single" w:color="8064A2" w:sz="8" w:space="0"/>
          <w:insideH w:val="nil"/>
          <w:insideV w:val="single" w:sz="8" w:space="0"/>
        </w:tcBorders>
      </w:tcPr>
    </w:tblStylePr>
    <w:tblStylePr w:type="lastRow">
      <w:pPr>
        <w:spacing w:before="0" w:after="0" w:line="240" w:lineRule="auto"/>
      </w:pPr>
      <w:rPr>
        <w:rFonts w:cs="Times New Roman"/>
        <w:b/>
        <w:bCs/>
      </w:rPr>
      <w:tblPr/>
      <w:tcPr>
        <w:tcBorders>
          <w:top w:val="double" w:color="8064A2" w:sz="6" w:space="0"/>
          <w:left w:val="single" w:color="8064A2" w:sz="8" w:space="0"/>
          <w:bottom w:val="single" w:color="8064A2" w:sz="8" w:space="0"/>
          <w:right w:val="single" w:color="8064A2"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8064A2" w:sz="8" w:space="0"/>
          <w:left w:val="single" w:color="8064A2" w:sz="8" w:space="0"/>
          <w:bottom w:val="single" w:color="8064A2" w:sz="8" w:space="0"/>
          <w:right w:val="single" w:color="8064A2" w:sz="8" w:space="0"/>
        </w:tcBorders>
      </w:tcPr>
    </w:tblStylePr>
    <w:tblStylePr w:type="band1Vert">
      <w:tblPr/>
      <w:tcPr>
        <w:tcBorders>
          <w:top w:val="single" w:color="8064A2" w:sz="8" w:space="0"/>
          <w:left w:val="single" w:color="8064A2" w:sz="8" w:space="0"/>
          <w:bottom w:val="single" w:color="8064A2" w:sz="8" w:space="0"/>
          <w:right w:val="single" w:color="8064A2" w:sz="8" w:space="0"/>
        </w:tcBorders>
        <w:shd w:val="clear" w:color="auto" w:fill="DFD8E8"/>
      </w:tcPr>
    </w:tblStylePr>
    <w:tblStylePr w:type="band1Horz">
      <w:tblPr/>
      <w:tcPr>
        <w:tcBorders>
          <w:top w:val="single" w:color="8064A2" w:sz="8" w:space="0"/>
          <w:left w:val="single" w:color="8064A2" w:sz="8" w:space="0"/>
          <w:bottom w:val="single" w:color="8064A2" w:sz="8" w:space="0"/>
          <w:right w:val="single" w:color="8064A2" w:sz="8" w:space="0"/>
          <w:insideV w:val="single" w:sz="8" w:space="0"/>
        </w:tcBorders>
        <w:shd w:val="clear" w:color="auto" w:fill="DFD8E8"/>
      </w:tcPr>
    </w:tblStylePr>
    <w:tblStylePr w:type="band2Horz">
      <w:tblPr/>
      <w:tcPr>
        <w:tcBorders>
          <w:top w:val="single" w:color="8064A2" w:sz="8" w:space="0"/>
          <w:left w:val="single" w:color="8064A2" w:sz="8" w:space="0"/>
          <w:bottom w:val="single" w:color="8064A2" w:sz="8" w:space="0"/>
          <w:right w:val="single" w:color="8064A2" w:sz="8" w:space="0"/>
          <w:insideV w:val="single" w:sz="8" w:space="0"/>
        </w:tcBorders>
      </w:tcPr>
    </w:tblStylePr>
  </w:style>
  <w:style w:type="table" w:styleId="170">
    <w:name w:val="Light Grid Accent 5"/>
    <w:basedOn w:val="12"/>
    <w:qFormat/>
    <w:uiPriority w:val="62"/>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blStylePr w:type="firstRow">
      <w:pPr>
        <w:spacing w:before="0" w:after="0" w:line="240" w:lineRule="auto"/>
      </w:pPr>
      <w:rPr>
        <w:rFonts w:cs="Times New Roman"/>
        <w:b/>
        <w:bCs/>
      </w:rPr>
      <w:tblPr/>
      <w:tcPr>
        <w:tcBorders>
          <w:top w:val="single" w:color="4BACC6" w:sz="8" w:space="0"/>
          <w:left w:val="single" w:color="4BACC6" w:sz="18" w:space="0"/>
          <w:bottom w:val="single" w:color="4BACC6" w:sz="8" w:space="0"/>
          <w:right w:val="single" w:color="4BACC6" w:sz="8" w:space="0"/>
          <w:insideH w:val="nil"/>
          <w:insideV w:val="single" w:sz="8" w:space="0"/>
        </w:tcBorders>
      </w:tcPr>
    </w:tblStylePr>
    <w:tblStylePr w:type="lastRow">
      <w:pPr>
        <w:spacing w:before="0" w:after="0" w:line="240" w:lineRule="auto"/>
      </w:pPr>
      <w:rPr>
        <w:rFonts w:cs="Times New Roman"/>
        <w:b/>
        <w:bCs/>
      </w:rPr>
      <w:tblPr/>
      <w:tcPr>
        <w:tcBorders>
          <w:top w:val="double" w:color="4BACC6" w:sz="6" w:space="0"/>
          <w:left w:val="single" w:color="4BACC6" w:sz="8" w:space="0"/>
          <w:bottom w:val="single" w:color="4BACC6" w:sz="8" w:space="0"/>
          <w:right w:val="single" w:color="4BACC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4BACC6" w:sz="8" w:space="0"/>
          <w:left w:val="single" w:color="4BACC6" w:sz="8" w:space="0"/>
          <w:bottom w:val="single" w:color="4BACC6" w:sz="8" w:space="0"/>
          <w:right w:val="single" w:color="4BACC6" w:sz="8" w:space="0"/>
        </w:tcBorders>
      </w:tcPr>
    </w:tblStylePr>
    <w:tblStylePr w:type="band1Vert">
      <w:tblPr/>
      <w:tcPr>
        <w:tcBorders>
          <w:top w:val="single" w:color="4BACC6" w:sz="8" w:space="0"/>
          <w:left w:val="single" w:color="4BACC6" w:sz="8" w:space="0"/>
          <w:bottom w:val="single" w:color="4BACC6" w:sz="8" w:space="0"/>
          <w:right w:val="single" w:color="4BACC6" w:sz="8" w:space="0"/>
        </w:tcBorders>
        <w:shd w:val="clear" w:color="auto" w:fill="D2EAF1"/>
      </w:tcPr>
    </w:tblStylePr>
    <w:tblStylePr w:type="band1Horz">
      <w:tblPr/>
      <w:tcPr>
        <w:tcBorders>
          <w:top w:val="single" w:color="4BACC6" w:sz="8" w:space="0"/>
          <w:left w:val="single" w:color="4BACC6" w:sz="8" w:space="0"/>
          <w:bottom w:val="single" w:color="4BACC6" w:sz="8" w:space="0"/>
          <w:right w:val="single" w:color="4BACC6" w:sz="8" w:space="0"/>
          <w:insideV w:val="single" w:sz="8" w:space="0"/>
        </w:tcBorders>
        <w:shd w:val="clear" w:color="auto" w:fill="D2EAF1"/>
      </w:tcPr>
    </w:tblStylePr>
    <w:tblStylePr w:type="band2Horz">
      <w:tblPr/>
      <w:tcPr>
        <w:tcBorders>
          <w:top w:val="single" w:color="4BACC6" w:sz="8" w:space="0"/>
          <w:left w:val="single" w:color="4BACC6" w:sz="8" w:space="0"/>
          <w:bottom w:val="single" w:color="4BACC6" w:sz="8" w:space="0"/>
          <w:right w:val="single" w:color="4BACC6" w:sz="8" w:space="0"/>
          <w:insideV w:val="single" w:sz="8" w:space="0"/>
        </w:tcBorders>
      </w:tcPr>
    </w:tblStylePr>
  </w:style>
  <w:style w:type="table" w:styleId="171">
    <w:name w:val="Light Grid Accent 6"/>
    <w:basedOn w:val="12"/>
    <w:qFormat/>
    <w:uiPriority w:val="62"/>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blStylePr w:type="firstRow">
      <w:pPr>
        <w:spacing w:before="0" w:after="0" w:line="240" w:lineRule="auto"/>
      </w:pPr>
      <w:rPr>
        <w:rFonts w:cs="Times New Roman"/>
        <w:b/>
        <w:bCs/>
      </w:rPr>
      <w:tblPr/>
      <w:tcPr>
        <w:tcBorders>
          <w:top w:val="single" w:color="F79646" w:sz="8" w:space="0"/>
          <w:left w:val="single" w:color="F79646" w:sz="18" w:space="0"/>
          <w:bottom w:val="single" w:color="F79646" w:sz="8" w:space="0"/>
          <w:right w:val="single" w:color="F79646" w:sz="8" w:space="0"/>
          <w:insideH w:val="nil"/>
          <w:insideV w:val="single" w:sz="8" w:space="0"/>
        </w:tcBorders>
      </w:tcPr>
    </w:tblStylePr>
    <w:tblStylePr w:type="lastRow">
      <w:pPr>
        <w:spacing w:before="0" w:after="0" w:line="240" w:lineRule="auto"/>
      </w:pPr>
      <w:rPr>
        <w:rFonts w:cs="Times New Roman"/>
        <w:b/>
        <w:bCs/>
      </w:rPr>
      <w:tblPr/>
      <w:tcPr>
        <w:tcBorders>
          <w:top w:val="double" w:color="F79646" w:sz="6" w:space="0"/>
          <w:left w:val="single" w:color="F79646" w:sz="8" w:space="0"/>
          <w:bottom w:val="single" w:color="F79646" w:sz="8" w:space="0"/>
          <w:right w:val="single" w:color="F79646" w:sz="8" w:space="0"/>
          <w:insideH w:val="nil"/>
          <w:insideV w:val="single" w:sz="8" w:space="0"/>
        </w:tcBorders>
      </w:tcPr>
    </w:tblStylePr>
    <w:tblStylePr w:type="firstCol">
      <w:rPr>
        <w:rFonts w:cs="Times New Roman"/>
        <w:b/>
        <w:bCs/>
      </w:rPr>
    </w:tblStylePr>
    <w:tblStylePr w:type="lastCol">
      <w:rPr>
        <w:rFonts w:cs="Times New Roman"/>
        <w:b/>
        <w:bCs/>
      </w:rPr>
      <w:tblPr/>
      <w:tcPr>
        <w:tcBorders>
          <w:top w:val="single" w:color="F79646" w:sz="8" w:space="0"/>
          <w:left w:val="single" w:color="F79646" w:sz="8" w:space="0"/>
          <w:bottom w:val="single" w:color="F79646" w:sz="8" w:space="0"/>
          <w:right w:val="single" w:color="F79646" w:sz="8" w:space="0"/>
        </w:tcBorders>
      </w:tcPr>
    </w:tblStylePr>
    <w:tblStylePr w:type="band1Vert">
      <w:tblPr/>
      <w:tcPr>
        <w:tcBorders>
          <w:top w:val="single" w:color="F79646" w:sz="8" w:space="0"/>
          <w:left w:val="single" w:color="F79646" w:sz="8" w:space="0"/>
          <w:bottom w:val="single" w:color="F79646" w:sz="8" w:space="0"/>
          <w:right w:val="single" w:color="F79646" w:sz="8" w:space="0"/>
        </w:tcBorders>
        <w:shd w:val="clear" w:color="auto" w:fill="FDE4D0"/>
      </w:tcPr>
    </w:tblStylePr>
    <w:tblStylePr w:type="band1Horz">
      <w:tblPr/>
      <w:tcPr>
        <w:tcBorders>
          <w:top w:val="single" w:color="F79646" w:sz="8" w:space="0"/>
          <w:left w:val="single" w:color="F79646" w:sz="8" w:space="0"/>
          <w:bottom w:val="single" w:color="F79646" w:sz="8" w:space="0"/>
          <w:right w:val="single" w:color="F79646" w:sz="8" w:space="0"/>
          <w:insideV w:val="single" w:sz="8" w:space="0"/>
        </w:tcBorders>
        <w:shd w:val="clear" w:color="auto" w:fill="FDE4D0"/>
      </w:tcPr>
    </w:tblStylePr>
    <w:tblStylePr w:type="band2Horz">
      <w:tblPr/>
      <w:tcPr>
        <w:tcBorders>
          <w:top w:val="single" w:color="F79646" w:sz="8" w:space="0"/>
          <w:left w:val="single" w:color="F79646" w:sz="8" w:space="0"/>
          <w:bottom w:val="single" w:color="F79646" w:sz="8" w:space="0"/>
          <w:right w:val="single" w:color="F79646" w:sz="8" w:space="0"/>
          <w:insideV w:val="single" w:sz="8" w:space="0"/>
        </w:tcBorders>
      </w:tcPr>
    </w:tblStylePr>
  </w:style>
  <w:style w:type="table" w:styleId="172">
    <w:name w:val="Medium Shading 1"/>
    <w:basedOn w:val="12"/>
    <w:qFormat/>
    <w:uiPriority w:val="63"/>
    <w:tblPr>
      <w:tblBorders>
        <w:top w:val="single" w:color="404040" w:sz="8" w:space="0"/>
        <w:left w:val="single" w:color="404040" w:sz="8" w:space="0"/>
        <w:bottom w:val="single" w:color="404040" w:sz="8" w:space="0"/>
        <w:right w:val="single" w:color="404040" w:sz="8" w:space="0"/>
        <w:insideH w:val="single" w:color="404040" w:sz="8" w:space="0"/>
      </w:tblBorders>
    </w:tblPr>
    <w:tblStylePr w:type="firstRow">
      <w:pPr>
        <w:spacing w:before="0" w:after="0" w:line="240" w:lineRule="auto"/>
      </w:pPr>
      <w:rPr>
        <w:b/>
        <w:bCs/>
        <w:color w:val="FFFFFF"/>
      </w:rPr>
      <w:tblPr/>
      <w:tcPr>
        <w:tcBorders>
          <w:top w:val="single" w:color="404040" w:sz="8" w:space="0"/>
          <w:left w:val="single" w:color="404040" w:sz="8" w:space="0"/>
          <w:bottom w:val="single" w:color="404040" w:sz="8" w:space="0"/>
          <w:right w:val="single" w:color="404040" w:sz="8" w:space="0"/>
          <w:insideH w:val="nil"/>
          <w:insideV w:val="nil"/>
        </w:tcBorders>
        <w:shd w:val="clear" w:color="auto" w:fill="000000"/>
      </w:tcPr>
    </w:tblStylePr>
    <w:tblStylePr w:type="lastRow">
      <w:pPr>
        <w:spacing w:before="0" w:after="0" w:line="240" w:lineRule="auto"/>
      </w:pPr>
      <w:rPr>
        <w:b/>
        <w:bCs/>
      </w:rPr>
      <w:tblPr/>
      <w:tcPr>
        <w:tcBorders>
          <w:top w:val="double" w:color="404040" w:sz="6" w:space="0"/>
          <w:left w:val="single" w:color="404040" w:sz="8" w:space="0"/>
          <w:bottom w:val="single" w:color="404040" w:sz="8" w:space="0"/>
          <w:right w:val="single" w:color="404040" w:sz="8" w:space="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173">
    <w:name w:val="Medium Shading 1 Accent 1"/>
    <w:basedOn w:val="12"/>
    <w:qFormat/>
    <w:uiPriority w:val="63"/>
    <w:tblPr>
      <w:tblBorders>
        <w:top w:val="single" w:color="7BA0CD" w:sz="8" w:space="0"/>
        <w:left w:val="single" w:color="7BA0CD" w:sz="8" w:space="0"/>
        <w:bottom w:val="single" w:color="7BA0CD" w:sz="8" w:space="0"/>
        <w:right w:val="single" w:color="7BA0CD" w:sz="8" w:space="0"/>
        <w:insideH w:val="single" w:color="7BA0CD" w:sz="8" w:space="0"/>
      </w:tblBorders>
    </w:tblPr>
    <w:tblStylePr w:type="firstRow">
      <w:pPr>
        <w:spacing w:before="0" w:after="0" w:line="240" w:lineRule="auto"/>
      </w:pPr>
      <w:rPr>
        <w:b/>
        <w:bCs/>
        <w:color w:val="FFFFFF"/>
      </w:rPr>
      <w:tblPr/>
      <w:tcPr>
        <w:tcBorders>
          <w:top w:val="single" w:color="7BA0CD" w:sz="8" w:space="0"/>
          <w:left w:val="single" w:color="7BA0CD" w:sz="8" w:space="0"/>
          <w:bottom w:val="single" w:color="7BA0CD" w:sz="8" w:space="0"/>
          <w:right w:val="single" w:color="7BA0CD" w:sz="8" w:space="0"/>
          <w:insideH w:val="nil"/>
          <w:insideV w:val="nil"/>
        </w:tcBorders>
        <w:shd w:val="clear" w:color="auto" w:fill="4F81BD"/>
      </w:tcPr>
    </w:tblStylePr>
    <w:tblStylePr w:type="lastRow">
      <w:pPr>
        <w:spacing w:before="0" w:after="0" w:line="240" w:lineRule="auto"/>
      </w:pPr>
      <w:rPr>
        <w:b/>
        <w:bCs/>
      </w:rPr>
      <w:tblPr/>
      <w:tcPr>
        <w:tcBorders>
          <w:top w:val="double" w:color="7BA0CD" w:sz="6" w:space="0"/>
          <w:left w:val="single" w:color="7BA0CD" w:sz="8" w:space="0"/>
          <w:bottom w:val="single" w:color="7BA0CD" w:sz="8" w:space="0"/>
          <w:right w:val="single" w:color="7BA0CD" w:sz="8" w:space="0"/>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174">
    <w:name w:val="Medium Shading 1 Accent 2"/>
    <w:basedOn w:val="12"/>
    <w:qFormat/>
    <w:uiPriority w:val="63"/>
    <w:tblPr>
      <w:tblBorders>
        <w:top w:val="single" w:color="CF7B79" w:sz="8" w:space="0"/>
        <w:left w:val="single" w:color="CF7B79" w:sz="8" w:space="0"/>
        <w:bottom w:val="single" w:color="CF7B79" w:sz="8" w:space="0"/>
        <w:right w:val="single" w:color="CF7B79" w:sz="8" w:space="0"/>
        <w:insideH w:val="single" w:color="CF7B79" w:sz="8" w:space="0"/>
      </w:tblBorders>
    </w:tblPr>
    <w:tblStylePr w:type="firstRow">
      <w:pPr>
        <w:spacing w:before="0" w:after="0" w:line="240" w:lineRule="auto"/>
      </w:pPr>
      <w:rPr>
        <w:b/>
        <w:bCs/>
        <w:color w:val="FFFFFF"/>
      </w:rPr>
      <w:tblPr/>
      <w:tcPr>
        <w:tcBorders>
          <w:top w:val="single" w:color="CF7B79" w:sz="8" w:space="0"/>
          <w:left w:val="single" w:color="CF7B79" w:sz="8" w:space="0"/>
          <w:bottom w:val="single" w:color="CF7B79" w:sz="8" w:space="0"/>
          <w:right w:val="single" w:color="CF7B79" w:sz="8" w:space="0"/>
          <w:insideH w:val="nil"/>
          <w:insideV w:val="nil"/>
        </w:tcBorders>
        <w:shd w:val="clear" w:color="auto" w:fill="C0504D"/>
      </w:tcPr>
    </w:tblStylePr>
    <w:tblStylePr w:type="lastRow">
      <w:pPr>
        <w:spacing w:before="0" w:after="0" w:line="240" w:lineRule="auto"/>
      </w:pPr>
      <w:rPr>
        <w:b/>
        <w:bCs/>
      </w:rPr>
      <w:tblPr/>
      <w:tcPr>
        <w:tcBorders>
          <w:top w:val="double" w:color="CF7B79" w:sz="6" w:space="0"/>
          <w:left w:val="single" w:color="CF7B79" w:sz="8" w:space="0"/>
          <w:bottom w:val="single" w:color="CF7B79" w:sz="8" w:space="0"/>
          <w:right w:val="single" w:color="CF7B79" w:sz="8" w:space="0"/>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175">
    <w:name w:val="Medium Shading 1 Accent 3"/>
    <w:basedOn w:val="12"/>
    <w:qFormat/>
    <w:uiPriority w:val="63"/>
    <w:tblPr>
      <w:tblBorders>
        <w:top w:val="single" w:color="B3CC82" w:sz="8" w:space="0"/>
        <w:left w:val="single" w:color="B3CC82" w:sz="8" w:space="0"/>
        <w:bottom w:val="single" w:color="B3CC82" w:sz="8" w:space="0"/>
        <w:right w:val="single" w:color="B3CC82" w:sz="8" w:space="0"/>
        <w:insideH w:val="single" w:color="B3CC82" w:sz="8" w:space="0"/>
      </w:tblBorders>
    </w:tblPr>
    <w:tblStylePr w:type="firstRow">
      <w:pPr>
        <w:spacing w:before="0" w:after="0" w:line="240" w:lineRule="auto"/>
      </w:pPr>
      <w:rPr>
        <w:b/>
        <w:bCs/>
        <w:color w:val="FFFFFF"/>
      </w:rPr>
      <w:tblPr/>
      <w:tcPr>
        <w:tcBorders>
          <w:top w:val="single" w:color="B3CC82" w:sz="8" w:space="0"/>
          <w:left w:val="single" w:color="B3CC82" w:sz="8" w:space="0"/>
          <w:bottom w:val="single" w:color="B3CC82" w:sz="8" w:space="0"/>
          <w:right w:val="single" w:color="B3CC82" w:sz="8" w:space="0"/>
          <w:insideH w:val="nil"/>
          <w:insideV w:val="nil"/>
        </w:tcBorders>
        <w:shd w:val="clear" w:color="auto" w:fill="9BBB59"/>
      </w:tcPr>
    </w:tblStylePr>
    <w:tblStylePr w:type="lastRow">
      <w:pPr>
        <w:spacing w:before="0" w:after="0" w:line="240" w:lineRule="auto"/>
      </w:pPr>
      <w:rPr>
        <w:b/>
        <w:bCs/>
      </w:rPr>
      <w:tblPr/>
      <w:tcPr>
        <w:tcBorders>
          <w:top w:val="double" w:color="B3CC82" w:sz="6" w:space="0"/>
          <w:left w:val="single" w:color="B3CC82" w:sz="8" w:space="0"/>
          <w:bottom w:val="single" w:color="B3CC82" w:sz="8" w:space="0"/>
          <w:right w:val="single" w:color="B3CC82" w:sz="8" w:space="0"/>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176">
    <w:name w:val="Medium Shading 1 Accent 4"/>
    <w:basedOn w:val="12"/>
    <w:qFormat/>
    <w:uiPriority w:val="63"/>
    <w:tblPr>
      <w:tblBorders>
        <w:top w:val="single" w:color="9F8AB9" w:sz="8" w:space="0"/>
        <w:left w:val="single" w:color="9F8AB9" w:sz="8" w:space="0"/>
        <w:bottom w:val="single" w:color="9F8AB9" w:sz="8" w:space="0"/>
        <w:right w:val="single" w:color="9F8AB9" w:sz="8" w:space="0"/>
        <w:insideH w:val="single" w:color="9F8AB9" w:sz="8" w:space="0"/>
      </w:tblBorders>
    </w:tblPr>
    <w:tblStylePr w:type="firstRow">
      <w:pPr>
        <w:spacing w:before="0" w:after="0" w:line="240" w:lineRule="auto"/>
      </w:pPr>
      <w:rPr>
        <w:b/>
        <w:bCs/>
        <w:color w:val="FFFFFF"/>
      </w:rPr>
      <w:tblPr/>
      <w:tcPr>
        <w:tcBorders>
          <w:top w:val="single" w:color="9F8AB9" w:sz="8" w:space="0"/>
          <w:left w:val="single" w:color="9F8AB9" w:sz="8" w:space="0"/>
          <w:bottom w:val="single" w:color="9F8AB9" w:sz="8" w:space="0"/>
          <w:right w:val="single" w:color="9F8AB9" w:sz="8" w:space="0"/>
          <w:insideH w:val="nil"/>
          <w:insideV w:val="nil"/>
        </w:tcBorders>
        <w:shd w:val="clear" w:color="auto" w:fill="8064A2"/>
      </w:tcPr>
    </w:tblStylePr>
    <w:tblStylePr w:type="lastRow">
      <w:pPr>
        <w:spacing w:before="0" w:after="0" w:line="240" w:lineRule="auto"/>
      </w:pPr>
      <w:rPr>
        <w:b/>
        <w:bCs/>
      </w:rPr>
      <w:tblPr/>
      <w:tcPr>
        <w:tcBorders>
          <w:top w:val="double" w:color="9F8AB9" w:sz="6" w:space="0"/>
          <w:left w:val="single" w:color="9F8AB9" w:sz="8" w:space="0"/>
          <w:bottom w:val="single" w:color="9F8AB9" w:sz="8" w:space="0"/>
          <w:right w:val="single" w:color="9F8AB9" w:sz="8" w:space="0"/>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77">
    <w:name w:val="Medium Shading 1 Accent 5"/>
    <w:basedOn w:val="12"/>
    <w:qFormat/>
    <w:uiPriority w:val="63"/>
    <w:tblPr>
      <w:tblBorders>
        <w:top w:val="single" w:color="78C0D4" w:sz="8" w:space="0"/>
        <w:left w:val="single" w:color="78C0D4" w:sz="8" w:space="0"/>
        <w:bottom w:val="single" w:color="78C0D4" w:sz="8" w:space="0"/>
        <w:right w:val="single" w:color="78C0D4" w:sz="8" w:space="0"/>
        <w:insideH w:val="single" w:color="78C0D4" w:sz="8" w:space="0"/>
      </w:tblBorders>
    </w:tblPr>
    <w:tblStylePr w:type="firstRow">
      <w:pPr>
        <w:spacing w:before="0" w:after="0" w:line="240" w:lineRule="auto"/>
      </w:pPr>
      <w:rPr>
        <w:b/>
        <w:bCs/>
        <w:color w:val="FFFFFF"/>
      </w:rPr>
      <w:tblPr/>
      <w:tcPr>
        <w:tcBorders>
          <w:top w:val="single" w:color="78C0D4" w:sz="8" w:space="0"/>
          <w:left w:val="single" w:color="78C0D4" w:sz="8" w:space="0"/>
          <w:bottom w:val="single" w:color="78C0D4" w:sz="8" w:space="0"/>
          <w:right w:val="single" w:color="78C0D4" w:sz="8" w:space="0"/>
          <w:insideH w:val="nil"/>
          <w:insideV w:val="nil"/>
        </w:tcBorders>
        <w:shd w:val="clear" w:color="auto" w:fill="4BACC6"/>
      </w:tcPr>
    </w:tblStylePr>
    <w:tblStylePr w:type="lastRow">
      <w:pPr>
        <w:spacing w:before="0" w:after="0" w:line="240" w:lineRule="auto"/>
      </w:pPr>
      <w:rPr>
        <w:b/>
        <w:bCs/>
      </w:rPr>
      <w:tblPr/>
      <w:tcPr>
        <w:tcBorders>
          <w:top w:val="double" w:color="78C0D4" w:sz="6" w:space="0"/>
          <w:left w:val="single" w:color="78C0D4" w:sz="8" w:space="0"/>
          <w:bottom w:val="single" w:color="78C0D4" w:sz="8" w:space="0"/>
          <w:right w:val="single" w:color="78C0D4" w:sz="8" w:space="0"/>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178">
    <w:name w:val="Medium Shading 1 Accent 6"/>
    <w:basedOn w:val="12"/>
    <w:qFormat/>
    <w:uiPriority w:val="63"/>
    <w:tblPr>
      <w:tblBorders>
        <w:top w:val="single" w:color="F9B074" w:sz="8" w:space="0"/>
        <w:left w:val="single" w:color="F9B074" w:sz="8" w:space="0"/>
        <w:bottom w:val="single" w:color="F9B074" w:sz="8" w:space="0"/>
        <w:right w:val="single" w:color="F9B074" w:sz="8" w:space="0"/>
        <w:insideH w:val="single" w:color="F9B074" w:sz="8" w:space="0"/>
      </w:tblBorders>
    </w:tblPr>
    <w:tblStylePr w:type="firstRow">
      <w:pPr>
        <w:spacing w:before="0" w:after="0" w:line="240" w:lineRule="auto"/>
      </w:pPr>
      <w:rPr>
        <w:b/>
        <w:bCs/>
        <w:color w:val="FFFFFF"/>
      </w:rPr>
      <w:tblPr/>
      <w:tcPr>
        <w:tcBorders>
          <w:top w:val="single" w:color="F9B074" w:sz="8" w:space="0"/>
          <w:left w:val="single" w:color="F9B074" w:sz="8" w:space="0"/>
          <w:bottom w:val="single" w:color="F9B074" w:sz="8" w:space="0"/>
          <w:right w:val="single" w:color="F9B074" w:sz="8" w:space="0"/>
          <w:insideH w:val="nil"/>
          <w:insideV w:val="nil"/>
        </w:tcBorders>
        <w:shd w:val="clear" w:color="auto" w:fill="F79646"/>
      </w:tcPr>
    </w:tblStylePr>
    <w:tblStylePr w:type="lastRow">
      <w:pPr>
        <w:spacing w:before="0" w:after="0" w:line="240" w:lineRule="auto"/>
      </w:pPr>
      <w:rPr>
        <w:b/>
        <w:bCs/>
      </w:rPr>
      <w:tblPr/>
      <w:tcPr>
        <w:tcBorders>
          <w:top w:val="double" w:color="F9B074" w:sz="6" w:space="0"/>
          <w:left w:val="single" w:color="F9B074" w:sz="8" w:space="0"/>
          <w:bottom w:val="single" w:color="F9B074" w:sz="8" w:space="0"/>
          <w:right w:val="single" w:color="F9B074" w:sz="8" w:space="0"/>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179">
    <w:name w:val="Medium Shading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000000"/>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000000"/>
      </w:tcPr>
    </w:tblStylePr>
    <w:tblStylePr w:type="lastCol">
      <w:rPr>
        <w:b/>
        <w:bCs/>
        <w:color w:val="FFFFFF"/>
      </w:rPr>
      <w:tblPr/>
      <w:tcPr>
        <w:tcBorders>
          <w:bottom w:val="nil"/>
          <w:right w:val="nil"/>
          <w:insideH w:val="nil"/>
          <w:insideV w:val="nil"/>
        </w:tcBorders>
        <w:shd w:val="clear" w:color="auto" w:fill="000000"/>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0">
    <w:name w:val="Medium Shading 2 Accent 1"/>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F81B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F81BD"/>
      </w:tcPr>
    </w:tblStylePr>
    <w:tblStylePr w:type="lastCol">
      <w:rPr>
        <w:b/>
        <w:bCs/>
        <w:color w:val="FFFFFF"/>
      </w:rPr>
      <w:tblPr/>
      <w:tcPr>
        <w:tcBorders>
          <w:bottom w:val="nil"/>
          <w:right w:val="nil"/>
          <w:insideH w:val="nil"/>
          <w:insideV w:val="nil"/>
        </w:tcBorders>
        <w:shd w:val="clear" w:color="auto" w:fill="4F81B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1">
    <w:name w:val="Medium Shading 2 Accent 2"/>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C0504D"/>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C0504D"/>
      </w:tcPr>
    </w:tblStylePr>
    <w:tblStylePr w:type="lastCol">
      <w:rPr>
        <w:b/>
        <w:bCs/>
        <w:color w:val="FFFFFF"/>
      </w:rPr>
      <w:tblPr/>
      <w:tcPr>
        <w:tcBorders>
          <w:bottom w:val="nil"/>
          <w:right w:val="nil"/>
          <w:insideH w:val="nil"/>
          <w:insideV w:val="nil"/>
        </w:tcBorders>
        <w:shd w:val="clear" w:color="auto" w:fill="C0504D"/>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2">
    <w:name w:val="Medium Shading 2 Accent 3"/>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9BBB59"/>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9BBB59"/>
      </w:tcPr>
    </w:tblStylePr>
    <w:tblStylePr w:type="lastCol">
      <w:rPr>
        <w:b/>
        <w:bCs/>
        <w:color w:val="FFFFFF"/>
      </w:rPr>
      <w:tblPr/>
      <w:tcPr>
        <w:tcBorders>
          <w:bottom w:val="nil"/>
          <w:right w:val="nil"/>
          <w:insideH w:val="nil"/>
          <w:insideV w:val="nil"/>
        </w:tcBorders>
        <w:shd w:val="clear" w:color="auto" w:fill="9BBB59"/>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3">
    <w:name w:val="Medium Shading 2 Accent 4"/>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8064A2"/>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8064A2"/>
      </w:tcPr>
    </w:tblStylePr>
    <w:tblStylePr w:type="lastCol">
      <w:rPr>
        <w:b/>
        <w:bCs/>
        <w:color w:val="FFFFFF"/>
      </w:rPr>
      <w:tblPr/>
      <w:tcPr>
        <w:tcBorders>
          <w:bottom w:val="nil"/>
          <w:right w:val="nil"/>
          <w:insideH w:val="nil"/>
          <w:insideV w:val="nil"/>
        </w:tcBorders>
        <w:shd w:val="clear" w:color="auto" w:fill="8064A2"/>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4">
    <w:name w:val="Medium Shading 2 Accent 5"/>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4BACC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4BACC6"/>
      </w:tcPr>
    </w:tblStylePr>
    <w:tblStylePr w:type="lastCol">
      <w:rPr>
        <w:b/>
        <w:bCs/>
        <w:color w:val="FFFFFF"/>
      </w:rPr>
      <w:tblPr/>
      <w:tcPr>
        <w:tcBorders>
          <w:bottom w:val="nil"/>
          <w:right w:val="nil"/>
          <w:insideH w:val="nil"/>
          <w:insideV w:val="nil"/>
        </w:tcBorders>
        <w:shd w:val="clear" w:color="auto" w:fill="4BACC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5">
    <w:name w:val="Medium Shading 2 Accent 6"/>
    <w:basedOn w:val="12"/>
    <w:qFormat/>
    <w:uiPriority w:val="64"/>
    <w:tblPr>
      <w:tblBorders>
        <w:top w:val="single" w:color="auto" w:sz="18" w:space="0"/>
        <w:bottom w:val="single" w:color="auto" w:sz="18" w:space="0"/>
      </w:tblBorders>
    </w:tblPr>
    <w:tblStylePr w:type="firstRow">
      <w:pPr>
        <w:spacing w:before="0" w:after="0" w:line="240" w:lineRule="auto"/>
      </w:pPr>
      <w:rPr>
        <w:b/>
        <w:bCs/>
        <w:color w:val="FFFFFF"/>
      </w:rPr>
      <w:tblPr/>
      <w:tcPr>
        <w:tcBorders>
          <w:top w:val="single" w:color="auto" w:sz="18" w:space="0"/>
          <w:left w:val="single" w:color="auto" w:sz="18" w:space="0"/>
          <w:bottom w:val="nil"/>
          <w:right w:val="nil"/>
          <w:insideH w:val="nil"/>
          <w:insideV w:val="nil"/>
        </w:tcBorders>
        <w:shd w:val="clear" w:color="auto" w:fill="F79646"/>
      </w:tcPr>
    </w:tblStylePr>
    <w:tblStylePr w:type="lastRow">
      <w:pPr>
        <w:spacing w:before="0" w:after="0" w:line="240" w:lineRule="auto"/>
      </w:pPr>
      <w:rPr>
        <w:color w:val="auto"/>
      </w:rPr>
      <w:tblPr/>
      <w:tcPr>
        <w:tcBorders>
          <w:top w:val="double" w:color="auto" w:sz="6" w:space="0"/>
          <w:left w:val="single" w:color="auto" w:sz="18" w:space="0"/>
          <w:bottom w:val="nil"/>
          <w:right w:val="nil"/>
          <w:insideH w:val="nil"/>
          <w:insideV w:val="nil"/>
        </w:tcBorders>
        <w:shd w:val="clear" w:color="auto" w:fill="FFFFFF"/>
      </w:tcPr>
    </w:tblStylePr>
    <w:tblStylePr w:type="firstCol">
      <w:rPr>
        <w:b/>
        <w:bCs/>
        <w:color w:val="FFFFFF"/>
      </w:rPr>
      <w:tblPr/>
      <w:tcPr>
        <w:tcBorders>
          <w:top w:val="nil"/>
          <w:left w:val="single" w:color="auto" w:sz="18" w:space="0"/>
          <w:bottom w:val="nil"/>
          <w:right w:val="nil"/>
          <w:insideH w:val="nil"/>
          <w:insideV w:val="nil"/>
        </w:tcBorders>
        <w:shd w:val="clear" w:color="auto" w:fill="F79646"/>
      </w:tcPr>
    </w:tblStylePr>
    <w:tblStylePr w:type="lastCol">
      <w:rPr>
        <w:b/>
        <w:bCs/>
        <w:color w:val="FFFFFF"/>
      </w:rPr>
      <w:tblPr/>
      <w:tcPr>
        <w:tcBorders>
          <w:bottom w:val="nil"/>
          <w:right w:val="nil"/>
          <w:insideH w:val="nil"/>
          <w:insideV w:val="nil"/>
        </w:tcBorders>
        <w:shd w:val="clear" w:color="auto" w:fill="F79646"/>
      </w:tcPr>
    </w:tblStylePr>
    <w:tblStylePr w:type="band1Vert">
      <w:tblPr/>
      <w:tcPr>
        <w:tcBorders>
          <w:bottom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color="auto" w:sz="18" w:space="0"/>
          <w:left w:val="single" w:color="auto" w:sz="18" w:space="0"/>
          <w:bottom w:val="nil"/>
          <w:right w:val="nil"/>
          <w:insideH w:val="nil"/>
          <w:insideV w:val="nil"/>
        </w:tcBorders>
      </w:tcPr>
    </w:tblStylePr>
    <w:tblStylePr w:type="nwCell">
      <w:rPr>
        <w:color w:val="FFFFFF"/>
      </w:rPr>
      <w:tblPr/>
      <w:tcPr>
        <w:tcBorders>
          <w:top w:val="single" w:color="auto" w:sz="18" w:space="0"/>
          <w:left w:val="single" w:color="auto" w:sz="18" w:space="0"/>
          <w:bottom w:val="nil"/>
          <w:right w:val="nil"/>
          <w:insideH w:val="nil"/>
          <w:insideV w:val="nil"/>
        </w:tcBorders>
      </w:tcPr>
    </w:tblStylePr>
  </w:style>
  <w:style w:type="table" w:styleId="186">
    <w:name w:val="Medium List 1"/>
    <w:basedOn w:val="12"/>
    <w:qFormat/>
    <w:uiPriority w:val="65"/>
    <w:rPr>
      <w:color w:val="000000"/>
    </w:rPr>
    <w:tblPr>
      <w:tblBorders>
        <w:top w:val="single" w:color="000000" w:sz="8" w:space="0"/>
        <w:bottom w:val="single" w:color="000000" w:sz="8" w:space="0"/>
      </w:tblBorders>
    </w:tblPr>
    <w:tblStylePr w:type="firstRow">
      <w:rPr>
        <w:rFonts w:cs="Times New Roman"/>
      </w:rPr>
      <w:tblPr/>
      <w:tcPr>
        <w:tcBorders>
          <w:top w:val="nil"/>
          <w:left w:val="single" w:color="000000" w:sz="8" w:space="0"/>
        </w:tcBorders>
      </w:tcPr>
    </w:tblStylePr>
    <w:tblStylePr w:type="lastRow">
      <w:rPr>
        <w:b/>
        <w:bCs/>
        <w:color w:val="1F497D"/>
      </w:rPr>
      <w:tblPr/>
      <w:tcPr>
        <w:tcBorders>
          <w:top w:val="single" w:color="000000" w:sz="8" w:space="0"/>
          <w:left w:val="single" w:color="000000" w:sz="8" w:space="0"/>
        </w:tcBorders>
      </w:tcPr>
    </w:tblStylePr>
    <w:tblStylePr w:type="firstCol">
      <w:rPr>
        <w:b/>
        <w:bCs/>
      </w:rPr>
    </w:tblStylePr>
    <w:tblStylePr w:type="lastCol">
      <w:rPr>
        <w:b/>
        <w:bCs/>
      </w:rPr>
      <w:tblPr/>
      <w:tcPr>
        <w:tcBorders>
          <w:top w:val="single" w:color="000000" w:sz="8" w:space="0"/>
          <w:left w:val="single" w:color="000000" w:sz="8" w:space="0"/>
        </w:tcBorders>
      </w:tcPr>
    </w:tblStylePr>
    <w:tblStylePr w:type="band1Vert">
      <w:tblPr/>
      <w:tcPr>
        <w:shd w:val="clear" w:color="auto" w:fill="C0C0C0"/>
      </w:tcPr>
    </w:tblStylePr>
    <w:tblStylePr w:type="band1Horz">
      <w:tblPr/>
      <w:tcPr>
        <w:shd w:val="clear" w:color="auto" w:fill="C0C0C0"/>
      </w:tcPr>
    </w:tblStylePr>
  </w:style>
  <w:style w:type="table" w:styleId="187">
    <w:name w:val="Medium List 1 Accent 1"/>
    <w:basedOn w:val="12"/>
    <w:qFormat/>
    <w:uiPriority w:val="65"/>
    <w:rPr>
      <w:color w:val="000000"/>
    </w:rPr>
    <w:tblPr>
      <w:tblBorders>
        <w:top w:val="single" w:color="4F81BD" w:sz="8" w:space="0"/>
        <w:bottom w:val="single" w:color="4F81BD" w:sz="8" w:space="0"/>
      </w:tblBorders>
    </w:tblPr>
    <w:tblStylePr w:type="firstRow">
      <w:rPr>
        <w:rFonts w:cs="Times New Roman"/>
      </w:rPr>
      <w:tblPr/>
      <w:tcPr>
        <w:tcBorders>
          <w:top w:val="nil"/>
          <w:left w:val="single" w:color="4F81BD" w:sz="8" w:space="0"/>
        </w:tcBorders>
      </w:tcPr>
    </w:tblStylePr>
    <w:tblStylePr w:type="lastRow">
      <w:rPr>
        <w:b/>
        <w:bCs/>
        <w:color w:val="1F497D"/>
      </w:rPr>
      <w:tblPr/>
      <w:tcPr>
        <w:tcBorders>
          <w:top w:val="single" w:color="4F81BD" w:sz="8" w:space="0"/>
          <w:left w:val="single" w:color="4F81BD" w:sz="8" w:space="0"/>
        </w:tcBorders>
      </w:tcPr>
    </w:tblStylePr>
    <w:tblStylePr w:type="firstCol">
      <w:rPr>
        <w:b/>
        <w:bCs/>
      </w:rPr>
    </w:tblStylePr>
    <w:tblStylePr w:type="lastCol">
      <w:rPr>
        <w:b/>
        <w:bCs/>
      </w:rPr>
      <w:tblPr/>
      <w:tcPr>
        <w:tcBorders>
          <w:top w:val="single" w:color="4F81BD" w:sz="8" w:space="0"/>
          <w:left w:val="single" w:color="4F81BD" w:sz="8" w:space="0"/>
        </w:tcBorders>
      </w:tcPr>
    </w:tblStylePr>
    <w:tblStylePr w:type="band1Vert">
      <w:tblPr/>
      <w:tcPr>
        <w:shd w:val="clear" w:color="auto" w:fill="D3DFEE"/>
      </w:tcPr>
    </w:tblStylePr>
    <w:tblStylePr w:type="band1Horz">
      <w:tblPr/>
      <w:tcPr>
        <w:shd w:val="clear" w:color="auto" w:fill="D3DFEE"/>
      </w:tcPr>
    </w:tblStylePr>
  </w:style>
  <w:style w:type="table" w:styleId="188">
    <w:name w:val="Medium List 1 Accent 2"/>
    <w:basedOn w:val="12"/>
    <w:qFormat/>
    <w:uiPriority w:val="65"/>
    <w:rPr>
      <w:color w:val="000000"/>
    </w:rPr>
    <w:tblPr>
      <w:tblBorders>
        <w:top w:val="single" w:color="C0504D" w:sz="8" w:space="0"/>
        <w:bottom w:val="single" w:color="C0504D" w:sz="8" w:space="0"/>
      </w:tblBorders>
    </w:tblPr>
    <w:tblStylePr w:type="firstRow">
      <w:rPr>
        <w:rFonts w:cs="Times New Roman"/>
      </w:rPr>
      <w:tblPr/>
      <w:tcPr>
        <w:tcBorders>
          <w:top w:val="nil"/>
          <w:left w:val="single" w:color="C0504D" w:sz="8" w:space="0"/>
        </w:tcBorders>
      </w:tcPr>
    </w:tblStylePr>
    <w:tblStylePr w:type="lastRow">
      <w:rPr>
        <w:b/>
        <w:bCs/>
        <w:color w:val="1F497D"/>
      </w:rPr>
      <w:tblPr/>
      <w:tcPr>
        <w:tcBorders>
          <w:top w:val="single" w:color="C0504D" w:sz="8" w:space="0"/>
          <w:left w:val="single" w:color="C0504D" w:sz="8" w:space="0"/>
        </w:tcBorders>
      </w:tcPr>
    </w:tblStylePr>
    <w:tblStylePr w:type="firstCol">
      <w:rPr>
        <w:b/>
        <w:bCs/>
      </w:rPr>
    </w:tblStylePr>
    <w:tblStylePr w:type="lastCol">
      <w:rPr>
        <w:b/>
        <w:bCs/>
      </w:rPr>
      <w:tblPr/>
      <w:tcPr>
        <w:tcBorders>
          <w:top w:val="single" w:color="C0504D" w:sz="8" w:space="0"/>
          <w:left w:val="single" w:color="C0504D" w:sz="8" w:space="0"/>
        </w:tcBorders>
      </w:tcPr>
    </w:tblStylePr>
    <w:tblStylePr w:type="band1Vert">
      <w:tblPr/>
      <w:tcPr>
        <w:shd w:val="clear" w:color="auto" w:fill="EFD3D2"/>
      </w:tcPr>
    </w:tblStylePr>
    <w:tblStylePr w:type="band1Horz">
      <w:tblPr/>
      <w:tcPr>
        <w:shd w:val="clear" w:color="auto" w:fill="EFD3D2"/>
      </w:tcPr>
    </w:tblStylePr>
  </w:style>
  <w:style w:type="table" w:styleId="189">
    <w:name w:val="Medium List 1 Accent 3"/>
    <w:basedOn w:val="12"/>
    <w:qFormat/>
    <w:uiPriority w:val="65"/>
    <w:rPr>
      <w:color w:val="000000"/>
    </w:rPr>
    <w:tblPr>
      <w:tblBorders>
        <w:top w:val="single" w:color="9BBB59" w:sz="8" w:space="0"/>
        <w:bottom w:val="single" w:color="9BBB59" w:sz="8" w:space="0"/>
      </w:tblBorders>
    </w:tblPr>
    <w:tblStylePr w:type="firstRow">
      <w:rPr>
        <w:rFonts w:cs="Times New Roman"/>
      </w:rPr>
      <w:tblPr/>
      <w:tcPr>
        <w:tcBorders>
          <w:top w:val="nil"/>
          <w:left w:val="single" w:color="9BBB59" w:sz="8" w:space="0"/>
        </w:tcBorders>
      </w:tcPr>
    </w:tblStylePr>
    <w:tblStylePr w:type="lastRow">
      <w:rPr>
        <w:b/>
        <w:bCs/>
        <w:color w:val="1F497D"/>
      </w:rPr>
      <w:tblPr/>
      <w:tcPr>
        <w:tcBorders>
          <w:top w:val="single" w:color="9BBB59" w:sz="8" w:space="0"/>
          <w:left w:val="single" w:color="9BBB59" w:sz="8" w:space="0"/>
        </w:tcBorders>
      </w:tcPr>
    </w:tblStylePr>
    <w:tblStylePr w:type="firstCol">
      <w:rPr>
        <w:b/>
        <w:bCs/>
      </w:rPr>
    </w:tblStylePr>
    <w:tblStylePr w:type="lastCol">
      <w:rPr>
        <w:b/>
        <w:bCs/>
      </w:rPr>
      <w:tblPr/>
      <w:tcPr>
        <w:tcBorders>
          <w:top w:val="single" w:color="9BBB59" w:sz="8" w:space="0"/>
          <w:left w:val="single" w:color="9BBB59" w:sz="8" w:space="0"/>
        </w:tcBorders>
      </w:tcPr>
    </w:tblStylePr>
    <w:tblStylePr w:type="band1Vert">
      <w:tblPr/>
      <w:tcPr>
        <w:shd w:val="clear" w:color="auto" w:fill="E6EED5"/>
      </w:tcPr>
    </w:tblStylePr>
    <w:tblStylePr w:type="band1Horz">
      <w:tblPr/>
      <w:tcPr>
        <w:shd w:val="clear" w:color="auto" w:fill="E6EED5"/>
      </w:tcPr>
    </w:tblStylePr>
  </w:style>
  <w:style w:type="table" w:styleId="190">
    <w:name w:val="Medium List 1 Accent 4"/>
    <w:basedOn w:val="12"/>
    <w:qFormat/>
    <w:uiPriority w:val="65"/>
    <w:rPr>
      <w:color w:val="000000"/>
    </w:rPr>
    <w:tblPr>
      <w:tblBorders>
        <w:top w:val="single" w:color="8064A2" w:sz="8" w:space="0"/>
        <w:bottom w:val="single" w:color="8064A2" w:sz="8" w:space="0"/>
      </w:tblBorders>
    </w:tblPr>
    <w:tblStylePr w:type="firstRow">
      <w:rPr>
        <w:rFonts w:cs="Times New Roman"/>
      </w:rPr>
      <w:tblPr/>
      <w:tcPr>
        <w:tcBorders>
          <w:top w:val="nil"/>
          <w:left w:val="single" w:color="8064A2" w:sz="8" w:space="0"/>
        </w:tcBorders>
      </w:tcPr>
    </w:tblStylePr>
    <w:tblStylePr w:type="lastRow">
      <w:rPr>
        <w:b/>
        <w:bCs/>
        <w:color w:val="1F497D"/>
      </w:rPr>
      <w:tblPr/>
      <w:tcPr>
        <w:tcBorders>
          <w:top w:val="single" w:color="8064A2" w:sz="8" w:space="0"/>
          <w:left w:val="single" w:color="8064A2" w:sz="8" w:space="0"/>
        </w:tcBorders>
      </w:tcPr>
    </w:tblStylePr>
    <w:tblStylePr w:type="firstCol">
      <w:rPr>
        <w:b/>
        <w:bCs/>
      </w:rPr>
    </w:tblStylePr>
    <w:tblStylePr w:type="lastCol">
      <w:rPr>
        <w:b/>
        <w:bCs/>
      </w:rPr>
      <w:tblPr/>
      <w:tcPr>
        <w:tcBorders>
          <w:top w:val="single" w:color="8064A2" w:sz="8" w:space="0"/>
          <w:left w:val="single" w:color="8064A2" w:sz="8" w:space="0"/>
        </w:tcBorders>
      </w:tcPr>
    </w:tblStylePr>
    <w:tblStylePr w:type="band1Vert">
      <w:tblPr/>
      <w:tcPr>
        <w:shd w:val="clear" w:color="auto" w:fill="DFD8E8"/>
      </w:tcPr>
    </w:tblStylePr>
    <w:tblStylePr w:type="band1Horz">
      <w:tblPr/>
      <w:tcPr>
        <w:shd w:val="clear" w:color="auto" w:fill="DFD8E8"/>
      </w:tcPr>
    </w:tblStylePr>
  </w:style>
  <w:style w:type="table" w:styleId="191">
    <w:name w:val="Medium List 1 Accent 5"/>
    <w:basedOn w:val="12"/>
    <w:qFormat/>
    <w:uiPriority w:val="65"/>
    <w:rPr>
      <w:color w:val="000000"/>
    </w:rPr>
    <w:tblPr>
      <w:tblBorders>
        <w:top w:val="single" w:color="4BACC6" w:sz="8" w:space="0"/>
        <w:bottom w:val="single" w:color="4BACC6" w:sz="8" w:space="0"/>
      </w:tblBorders>
    </w:tblPr>
    <w:tblStylePr w:type="firstRow">
      <w:rPr>
        <w:rFonts w:cs="Times New Roman"/>
      </w:rPr>
      <w:tblPr/>
      <w:tcPr>
        <w:tcBorders>
          <w:top w:val="nil"/>
          <w:left w:val="single" w:color="4BACC6" w:sz="8" w:space="0"/>
        </w:tcBorders>
      </w:tcPr>
    </w:tblStylePr>
    <w:tblStylePr w:type="lastRow">
      <w:rPr>
        <w:b/>
        <w:bCs/>
        <w:color w:val="1F497D"/>
      </w:rPr>
      <w:tblPr/>
      <w:tcPr>
        <w:tcBorders>
          <w:top w:val="single" w:color="4BACC6" w:sz="8" w:space="0"/>
          <w:left w:val="single" w:color="4BACC6" w:sz="8" w:space="0"/>
        </w:tcBorders>
      </w:tcPr>
    </w:tblStylePr>
    <w:tblStylePr w:type="firstCol">
      <w:rPr>
        <w:b/>
        <w:bCs/>
      </w:rPr>
    </w:tblStylePr>
    <w:tblStylePr w:type="lastCol">
      <w:rPr>
        <w:b/>
        <w:bCs/>
      </w:rPr>
      <w:tblPr/>
      <w:tcPr>
        <w:tcBorders>
          <w:top w:val="single" w:color="4BACC6" w:sz="8" w:space="0"/>
          <w:left w:val="single" w:color="4BACC6" w:sz="8" w:space="0"/>
        </w:tcBorders>
      </w:tcPr>
    </w:tblStylePr>
    <w:tblStylePr w:type="band1Vert">
      <w:tblPr/>
      <w:tcPr>
        <w:shd w:val="clear" w:color="auto" w:fill="D2EAF1"/>
      </w:tcPr>
    </w:tblStylePr>
    <w:tblStylePr w:type="band1Horz">
      <w:tblPr/>
      <w:tcPr>
        <w:shd w:val="clear" w:color="auto" w:fill="D2EAF1"/>
      </w:tcPr>
    </w:tblStylePr>
  </w:style>
  <w:style w:type="table" w:styleId="192">
    <w:name w:val="Medium List 1 Accent 6"/>
    <w:basedOn w:val="12"/>
    <w:qFormat/>
    <w:uiPriority w:val="65"/>
    <w:rPr>
      <w:color w:val="000000"/>
    </w:rPr>
    <w:tblPr>
      <w:tblBorders>
        <w:top w:val="single" w:color="F79646" w:sz="8" w:space="0"/>
        <w:bottom w:val="single" w:color="F79646" w:sz="8" w:space="0"/>
      </w:tblBorders>
    </w:tblPr>
    <w:tblStylePr w:type="firstRow">
      <w:rPr>
        <w:rFonts w:cs="Times New Roman"/>
      </w:rPr>
      <w:tblPr/>
      <w:tcPr>
        <w:tcBorders>
          <w:top w:val="nil"/>
          <w:left w:val="single" w:color="F79646" w:sz="8" w:space="0"/>
        </w:tcBorders>
      </w:tcPr>
    </w:tblStylePr>
    <w:tblStylePr w:type="lastRow">
      <w:rPr>
        <w:b/>
        <w:bCs/>
        <w:color w:val="1F497D"/>
      </w:rPr>
      <w:tblPr/>
      <w:tcPr>
        <w:tcBorders>
          <w:top w:val="single" w:color="F79646" w:sz="8" w:space="0"/>
          <w:left w:val="single" w:color="F79646" w:sz="8" w:space="0"/>
        </w:tcBorders>
      </w:tcPr>
    </w:tblStylePr>
    <w:tblStylePr w:type="firstCol">
      <w:rPr>
        <w:b/>
        <w:bCs/>
      </w:rPr>
    </w:tblStylePr>
    <w:tblStylePr w:type="lastCol">
      <w:rPr>
        <w:b/>
        <w:bCs/>
      </w:rPr>
      <w:tblPr/>
      <w:tcPr>
        <w:tcBorders>
          <w:top w:val="single" w:color="F79646" w:sz="8" w:space="0"/>
          <w:left w:val="single" w:color="F79646" w:sz="8" w:space="0"/>
        </w:tcBorders>
      </w:tcPr>
    </w:tblStylePr>
    <w:tblStylePr w:type="band1Vert">
      <w:tblPr/>
      <w:tcPr>
        <w:shd w:val="clear" w:color="auto" w:fill="FDE4D0"/>
      </w:tcPr>
    </w:tblStylePr>
    <w:tblStylePr w:type="band1Horz">
      <w:tblPr/>
      <w:tcPr>
        <w:shd w:val="clear" w:color="auto" w:fill="FDE4D0"/>
      </w:tcPr>
    </w:tblStylePr>
  </w:style>
  <w:style w:type="table" w:styleId="193">
    <w:name w:val="Medium List 2"/>
    <w:basedOn w:val="12"/>
    <w:qFormat/>
    <w:uiPriority w:val="66"/>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tblBorders>
    </w:tblPr>
    <w:tblStylePr w:type="firstRow">
      <w:rPr>
        <w:sz w:val="24"/>
        <w:szCs w:val="24"/>
      </w:rPr>
      <w:tblPr/>
      <w:tcPr>
        <w:tcBorders>
          <w:top w:val="nil"/>
          <w:left w:val="single" w:color="000000" w:sz="24" w:space="0"/>
          <w:bottom w:val="nil"/>
          <w:right w:val="nil"/>
          <w:insideH w:val="nil"/>
          <w:insideV w:val="nil"/>
        </w:tcBorders>
        <w:shd w:val="clear" w:color="auto" w:fill="FFFFFF"/>
      </w:tcPr>
    </w:tblStylePr>
    <w:tblStylePr w:type="lastRow">
      <w:tblPr/>
      <w:tcPr>
        <w:tcBorders>
          <w:top w:val="single" w:color="000000" w:sz="8" w:space="0"/>
          <w:left w:val="nil"/>
          <w:bottom w:val="nil"/>
          <w:right w:val="nil"/>
          <w:insideH w:val="nil"/>
          <w:insideV w:val="nil"/>
        </w:tcBorders>
        <w:shd w:val="clear" w:color="auto" w:fill="FFFFFF"/>
      </w:tcPr>
    </w:tblStylePr>
    <w:tblStylePr w:type="firstCol">
      <w:tblPr/>
      <w:tcPr>
        <w:tcBorders>
          <w:top w:val="nil"/>
          <w:left w:val="nil"/>
          <w:bottom w:val="nil"/>
          <w:right w:val="single" w:color="000000" w:sz="8" w:space="0"/>
          <w:insideH w:val="nil"/>
          <w:insideV w:val="nil"/>
        </w:tcBorders>
        <w:shd w:val="clear" w:color="auto" w:fill="FFFFFF"/>
      </w:tcPr>
    </w:tblStylePr>
    <w:tblStylePr w:type="lastCol">
      <w:tblPr/>
      <w:tcPr>
        <w:tcBorders>
          <w:top w:val="nil"/>
          <w:left w:val="nil"/>
          <w:bottom w:val="single" w:color="000000"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C0C0C0"/>
      </w:tcPr>
    </w:tblStylePr>
    <w:tblStylePr w:type="band1Horz">
      <w:tblPr/>
      <w:tcPr>
        <w:tcBorders>
          <w:top w:val="nil"/>
          <w:left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194">
    <w:name w:val="Medium List 2 Accent 1"/>
    <w:basedOn w:val="12"/>
    <w:qFormat/>
    <w:uiPriority w:val="66"/>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tblBorders>
    </w:tblPr>
    <w:tblStylePr w:type="firstRow">
      <w:rPr>
        <w:sz w:val="24"/>
        <w:szCs w:val="24"/>
      </w:rPr>
      <w:tblPr/>
      <w:tcPr>
        <w:tcBorders>
          <w:top w:val="nil"/>
          <w:left w:val="single" w:color="4F81BD" w:sz="24" w:space="0"/>
          <w:bottom w:val="nil"/>
          <w:right w:val="nil"/>
          <w:insideH w:val="nil"/>
          <w:insideV w:val="nil"/>
        </w:tcBorders>
        <w:shd w:val="clear" w:color="auto" w:fill="FFFFFF"/>
      </w:tcPr>
    </w:tblStylePr>
    <w:tblStylePr w:type="lastRow">
      <w:tblPr/>
      <w:tcPr>
        <w:tcBorders>
          <w:top w:val="single" w:color="4F81BD" w:sz="8" w:space="0"/>
          <w:left w:val="nil"/>
          <w:bottom w:val="nil"/>
          <w:right w:val="nil"/>
          <w:insideH w:val="nil"/>
          <w:insideV w:val="nil"/>
        </w:tcBorders>
        <w:shd w:val="clear" w:color="auto" w:fill="FFFFFF"/>
      </w:tcPr>
    </w:tblStylePr>
    <w:tblStylePr w:type="firstCol">
      <w:tblPr/>
      <w:tcPr>
        <w:tcBorders>
          <w:top w:val="nil"/>
          <w:left w:val="nil"/>
          <w:bottom w:val="nil"/>
          <w:right w:val="single" w:color="4F81BD" w:sz="8" w:space="0"/>
          <w:insideH w:val="nil"/>
          <w:insideV w:val="nil"/>
        </w:tcBorders>
        <w:shd w:val="clear" w:color="auto" w:fill="FFFFFF"/>
      </w:tcPr>
    </w:tblStylePr>
    <w:tblStylePr w:type="lastCol">
      <w:tblPr/>
      <w:tcPr>
        <w:tcBorders>
          <w:top w:val="nil"/>
          <w:left w:val="nil"/>
          <w:bottom w:val="single" w:color="4F81B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3DFEE"/>
      </w:tcPr>
    </w:tblStylePr>
    <w:tblStylePr w:type="band1Horz">
      <w:tblPr/>
      <w:tcPr>
        <w:tcBorders>
          <w:top w:val="nil"/>
          <w:left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195">
    <w:name w:val="Medium List 2 Accent 2"/>
    <w:basedOn w:val="12"/>
    <w:qFormat/>
    <w:uiPriority w:val="66"/>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tblBorders>
    </w:tblPr>
    <w:tblStylePr w:type="firstRow">
      <w:rPr>
        <w:sz w:val="24"/>
        <w:szCs w:val="24"/>
      </w:rPr>
      <w:tblPr/>
      <w:tcPr>
        <w:tcBorders>
          <w:top w:val="nil"/>
          <w:left w:val="single" w:color="C0504D" w:sz="24" w:space="0"/>
          <w:bottom w:val="nil"/>
          <w:right w:val="nil"/>
          <w:insideH w:val="nil"/>
          <w:insideV w:val="nil"/>
        </w:tcBorders>
        <w:shd w:val="clear" w:color="auto" w:fill="FFFFFF"/>
      </w:tcPr>
    </w:tblStylePr>
    <w:tblStylePr w:type="lastRow">
      <w:tblPr/>
      <w:tcPr>
        <w:tcBorders>
          <w:top w:val="single" w:color="C0504D" w:sz="8" w:space="0"/>
          <w:left w:val="nil"/>
          <w:bottom w:val="nil"/>
          <w:right w:val="nil"/>
          <w:insideH w:val="nil"/>
          <w:insideV w:val="nil"/>
        </w:tcBorders>
        <w:shd w:val="clear" w:color="auto" w:fill="FFFFFF"/>
      </w:tcPr>
    </w:tblStylePr>
    <w:tblStylePr w:type="firstCol">
      <w:tblPr/>
      <w:tcPr>
        <w:tcBorders>
          <w:top w:val="nil"/>
          <w:left w:val="nil"/>
          <w:bottom w:val="nil"/>
          <w:right w:val="single" w:color="C0504D" w:sz="8" w:space="0"/>
          <w:insideH w:val="nil"/>
          <w:insideV w:val="nil"/>
        </w:tcBorders>
        <w:shd w:val="clear" w:color="auto" w:fill="FFFFFF"/>
      </w:tcPr>
    </w:tblStylePr>
    <w:tblStylePr w:type="lastCol">
      <w:tblPr/>
      <w:tcPr>
        <w:tcBorders>
          <w:top w:val="nil"/>
          <w:left w:val="nil"/>
          <w:bottom w:val="single" w:color="C0504D"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FD3D2"/>
      </w:tcPr>
    </w:tblStylePr>
    <w:tblStylePr w:type="band1Horz">
      <w:tblPr/>
      <w:tcPr>
        <w:tcBorders>
          <w:top w:val="nil"/>
          <w:left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196">
    <w:name w:val="Medium List 2 Accent 3"/>
    <w:basedOn w:val="12"/>
    <w:qFormat/>
    <w:uiPriority w:val="66"/>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tblBorders>
    </w:tblPr>
    <w:tblStylePr w:type="firstRow">
      <w:rPr>
        <w:sz w:val="24"/>
        <w:szCs w:val="24"/>
      </w:rPr>
      <w:tblPr/>
      <w:tcPr>
        <w:tcBorders>
          <w:top w:val="nil"/>
          <w:left w:val="single" w:color="9BBB59" w:sz="24" w:space="0"/>
          <w:bottom w:val="nil"/>
          <w:right w:val="nil"/>
          <w:insideH w:val="nil"/>
          <w:insideV w:val="nil"/>
        </w:tcBorders>
        <w:shd w:val="clear" w:color="auto" w:fill="FFFFFF"/>
      </w:tcPr>
    </w:tblStylePr>
    <w:tblStylePr w:type="lastRow">
      <w:tblPr/>
      <w:tcPr>
        <w:tcBorders>
          <w:top w:val="single" w:color="9BBB59" w:sz="8" w:space="0"/>
          <w:left w:val="nil"/>
          <w:bottom w:val="nil"/>
          <w:right w:val="nil"/>
          <w:insideH w:val="nil"/>
          <w:insideV w:val="nil"/>
        </w:tcBorders>
        <w:shd w:val="clear" w:color="auto" w:fill="FFFFFF"/>
      </w:tcPr>
    </w:tblStylePr>
    <w:tblStylePr w:type="firstCol">
      <w:tblPr/>
      <w:tcPr>
        <w:tcBorders>
          <w:top w:val="nil"/>
          <w:left w:val="nil"/>
          <w:bottom w:val="nil"/>
          <w:right w:val="single" w:color="9BBB59" w:sz="8" w:space="0"/>
          <w:insideH w:val="nil"/>
          <w:insideV w:val="nil"/>
        </w:tcBorders>
        <w:shd w:val="clear" w:color="auto" w:fill="FFFFFF"/>
      </w:tcPr>
    </w:tblStylePr>
    <w:tblStylePr w:type="lastCol">
      <w:tblPr/>
      <w:tcPr>
        <w:tcBorders>
          <w:top w:val="nil"/>
          <w:left w:val="nil"/>
          <w:bottom w:val="single" w:color="9BBB59"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E6EED5"/>
      </w:tcPr>
    </w:tblStylePr>
    <w:tblStylePr w:type="band1Horz">
      <w:tblPr/>
      <w:tcPr>
        <w:tcBorders>
          <w:top w:val="nil"/>
          <w:left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197">
    <w:name w:val="Medium List 2 Accent 4"/>
    <w:basedOn w:val="12"/>
    <w:qFormat/>
    <w:uiPriority w:val="66"/>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tblBorders>
    </w:tblPr>
    <w:tblStylePr w:type="firstRow">
      <w:rPr>
        <w:sz w:val="24"/>
        <w:szCs w:val="24"/>
      </w:rPr>
      <w:tblPr/>
      <w:tcPr>
        <w:tcBorders>
          <w:top w:val="nil"/>
          <w:left w:val="single" w:color="8064A2" w:sz="24" w:space="0"/>
          <w:bottom w:val="nil"/>
          <w:right w:val="nil"/>
          <w:insideH w:val="nil"/>
          <w:insideV w:val="nil"/>
        </w:tcBorders>
        <w:shd w:val="clear" w:color="auto" w:fill="FFFFFF"/>
      </w:tcPr>
    </w:tblStylePr>
    <w:tblStylePr w:type="lastRow">
      <w:tblPr/>
      <w:tcPr>
        <w:tcBorders>
          <w:top w:val="single" w:color="8064A2" w:sz="8" w:space="0"/>
          <w:left w:val="nil"/>
          <w:bottom w:val="nil"/>
          <w:right w:val="nil"/>
          <w:insideH w:val="nil"/>
          <w:insideV w:val="nil"/>
        </w:tcBorders>
        <w:shd w:val="clear" w:color="auto" w:fill="FFFFFF"/>
      </w:tcPr>
    </w:tblStylePr>
    <w:tblStylePr w:type="firstCol">
      <w:tblPr/>
      <w:tcPr>
        <w:tcBorders>
          <w:top w:val="nil"/>
          <w:left w:val="nil"/>
          <w:bottom w:val="nil"/>
          <w:right w:val="single" w:color="8064A2" w:sz="8" w:space="0"/>
          <w:insideH w:val="nil"/>
          <w:insideV w:val="nil"/>
        </w:tcBorders>
        <w:shd w:val="clear" w:color="auto" w:fill="FFFFFF"/>
      </w:tcPr>
    </w:tblStylePr>
    <w:tblStylePr w:type="lastCol">
      <w:tblPr/>
      <w:tcPr>
        <w:tcBorders>
          <w:top w:val="nil"/>
          <w:left w:val="nil"/>
          <w:bottom w:val="single" w:color="8064A2"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FD8E8"/>
      </w:tcPr>
    </w:tblStylePr>
    <w:tblStylePr w:type="band1Horz">
      <w:tblPr/>
      <w:tcPr>
        <w:tcBorders>
          <w:top w:val="nil"/>
          <w:left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198">
    <w:name w:val="Medium List 2 Accent 5"/>
    <w:basedOn w:val="12"/>
    <w:qFormat/>
    <w:uiPriority w:val="66"/>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tblBorders>
    </w:tblPr>
    <w:tblStylePr w:type="firstRow">
      <w:rPr>
        <w:sz w:val="24"/>
        <w:szCs w:val="24"/>
      </w:rPr>
      <w:tblPr/>
      <w:tcPr>
        <w:tcBorders>
          <w:top w:val="nil"/>
          <w:left w:val="single" w:color="4BACC6" w:sz="24" w:space="0"/>
          <w:bottom w:val="nil"/>
          <w:right w:val="nil"/>
          <w:insideH w:val="nil"/>
          <w:insideV w:val="nil"/>
        </w:tcBorders>
        <w:shd w:val="clear" w:color="auto" w:fill="FFFFFF"/>
      </w:tcPr>
    </w:tblStylePr>
    <w:tblStylePr w:type="lastRow">
      <w:tblPr/>
      <w:tcPr>
        <w:tcBorders>
          <w:top w:val="single" w:color="4BACC6" w:sz="8" w:space="0"/>
          <w:left w:val="nil"/>
          <w:bottom w:val="nil"/>
          <w:right w:val="nil"/>
          <w:insideH w:val="nil"/>
          <w:insideV w:val="nil"/>
        </w:tcBorders>
        <w:shd w:val="clear" w:color="auto" w:fill="FFFFFF"/>
      </w:tcPr>
    </w:tblStylePr>
    <w:tblStylePr w:type="firstCol">
      <w:tblPr/>
      <w:tcPr>
        <w:tcBorders>
          <w:top w:val="nil"/>
          <w:left w:val="nil"/>
          <w:bottom w:val="nil"/>
          <w:right w:val="single" w:color="4BACC6" w:sz="8" w:space="0"/>
          <w:insideH w:val="nil"/>
          <w:insideV w:val="nil"/>
        </w:tcBorders>
        <w:shd w:val="clear" w:color="auto" w:fill="FFFFFF"/>
      </w:tcPr>
    </w:tblStylePr>
    <w:tblStylePr w:type="lastCol">
      <w:tblPr/>
      <w:tcPr>
        <w:tcBorders>
          <w:top w:val="nil"/>
          <w:left w:val="nil"/>
          <w:bottom w:val="single" w:color="4BACC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D2EAF1"/>
      </w:tcPr>
    </w:tblStylePr>
    <w:tblStylePr w:type="band1Horz">
      <w:tblPr/>
      <w:tcPr>
        <w:tcBorders>
          <w:top w:val="nil"/>
          <w:left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199">
    <w:name w:val="Medium List 2 Accent 6"/>
    <w:basedOn w:val="12"/>
    <w:qFormat/>
    <w:uiPriority w:val="66"/>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tblBorders>
    </w:tblPr>
    <w:tblStylePr w:type="firstRow">
      <w:rPr>
        <w:sz w:val="24"/>
        <w:szCs w:val="24"/>
      </w:rPr>
      <w:tblPr/>
      <w:tcPr>
        <w:tcBorders>
          <w:top w:val="nil"/>
          <w:left w:val="single" w:color="F79646" w:sz="24" w:space="0"/>
          <w:bottom w:val="nil"/>
          <w:right w:val="nil"/>
          <w:insideH w:val="nil"/>
          <w:insideV w:val="nil"/>
        </w:tcBorders>
        <w:shd w:val="clear" w:color="auto" w:fill="FFFFFF"/>
      </w:tcPr>
    </w:tblStylePr>
    <w:tblStylePr w:type="lastRow">
      <w:tblPr/>
      <w:tcPr>
        <w:tcBorders>
          <w:top w:val="single" w:color="F79646" w:sz="8" w:space="0"/>
          <w:left w:val="nil"/>
          <w:bottom w:val="nil"/>
          <w:right w:val="nil"/>
          <w:insideH w:val="nil"/>
          <w:insideV w:val="nil"/>
        </w:tcBorders>
        <w:shd w:val="clear" w:color="auto" w:fill="FFFFFF"/>
      </w:tcPr>
    </w:tblStylePr>
    <w:tblStylePr w:type="firstCol">
      <w:tblPr/>
      <w:tcPr>
        <w:tcBorders>
          <w:top w:val="nil"/>
          <w:left w:val="nil"/>
          <w:bottom w:val="nil"/>
          <w:right w:val="single" w:color="F79646" w:sz="8" w:space="0"/>
          <w:insideH w:val="nil"/>
          <w:insideV w:val="nil"/>
        </w:tcBorders>
        <w:shd w:val="clear" w:color="auto" w:fill="FFFFFF"/>
      </w:tcPr>
    </w:tblStylePr>
    <w:tblStylePr w:type="lastCol">
      <w:tblPr/>
      <w:tcPr>
        <w:tcBorders>
          <w:top w:val="nil"/>
          <w:left w:val="nil"/>
          <w:bottom w:val="single" w:color="F79646" w:sz="8" w:space="0"/>
          <w:right w:val="nil"/>
          <w:insideH w:val="nil"/>
          <w:insideV w:val="nil"/>
        </w:tcBorders>
        <w:shd w:val="clear" w:color="auto" w:fill="FFFFFF"/>
      </w:tcPr>
    </w:tblStylePr>
    <w:tblStylePr w:type="band1Vert">
      <w:tblPr/>
      <w:tcPr>
        <w:tcBorders>
          <w:bottom w:val="nil"/>
          <w:right w:val="nil"/>
          <w:insideH w:val="nil"/>
          <w:insideV w:val="nil"/>
        </w:tcBorders>
        <w:shd w:val="clear" w:color="auto" w:fill="FDE4D0"/>
      </w:tcPr>
    </w:tblStylePr>
    <w:tblStylePr w:type="band1Horz">
      <w:tblPr/>
      <w:tcPr>
        <w:tcBorders>
          <w:top w:val="nil"/>
          <w:left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styleId="200">
    <w:name w:val="Medium Grid 1"/>
    <w:basedOn w:val="12"/>
    <w:qFormat/>
    <w:uiPriority w:val="67"/>
    <w:tblPr>
      <w:tblBorders>
        <w:top w:val="single" w:color="404040" w:sz="8" w:space="0"/>
        <w:left w:val="single" w:color="404040" w:sz="8" w:space="0"/>
        <w:bottom w:val="single" w:color="404040" w:sz="8" w:space="0"/>
        <w:right w:val="single" w:color="404040" w:sz="8" w:space="0"/>
        <w:insideH w:val="single" w:color="404040" w:sz="8" w:space="0"/>
        <w:insideV w:val="single" w:color="404040" w:sz="8" w:space="0"/>
      </w:tblBorders>
    </w:tblPr>
    <w:tcPr>
      <w:shd w:val="clear" w:color="auto" w:fill="C0C0C0"/>
    </w:tcPr>
    <w:tblStylePr w:type="firstRow">
      <w:rPr>
        <w:b/>
        <w:bCs/>
      </w:rPr>
    </w:tblStylePr>
    <w:tblStylePr w:type="lastRow">
      <w:rPr>
        <w:b/>
        <w:bCs/>
      </w:rPr>
      <w:tblPr/>
      <w:tcPr>
        <w:tcBorders>
          <w:top w:val="single" w:color="404040" w:sz="18" w:space="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201">
    <w:name w:val="Medium Grid 1 Accent 1"/>
    <w:basedOn w:val="12"/>
    <w:qFormat/>
    <w:uiPriority w:val="67"/>
    <w:tblPr>
      <w:tblBorders>
        <w:top w:val="single" w:color="7BA0CD" w:sz="8" w:space="0"/>
        <w:left w:val="single" w:color="7BA0CD" w:sz="8" w:space="0"/>
        <w:bottom w:val="single" w:color="7BA0CD" w:sz="8" w:space="0"/>
        <w:right w:val="single" w:color="7BA0CD" w:sz="8" w:space="0"/>
        <w:insideH w:val="single" w:color="7BA0CD" w:sz="8" w:space="0"/>
        <w:insideV w:val="single" w:color="7BA0CD" w:sz="8" w:space="0"/>
      </w:tblBorders>
    </w:tblPr>
    <w:tcPr>
      <w:shd w:val="clear" w:color="auto" w:fill="D3DFEE"/>
    </w:tcPr>
    <w:tblStylePr w:type="firstRow">
      <w:rPr>
        <w:b/>
        <w:bCs/>
      </w:rPr>
    </w:tblStylePr>
    <w:tblStylePr w:type="lastRow">
      <w:rPr>
        <w:b/>
        <w:bCs/>
      </w:rPr>
      <w:tblPr/>
      <w:tcPr>
        <w:tcBorders>
          <w:top w:val="single" w:color="7BA0CD" w:sz="18" w:space="0"/>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202">
    <w:name w:val="Medium Grid 1 Accent 2"/>
    <w:basedOn w:val="12"/>
    <w:qFormat/>
    <w:uiPriority w:val="67"/>
    <w:tblPr>
      <w:tblBorders>
        <w:top w:val="single" w:color="CF7B79" w:sz="8" w:space="0"/>
        <w:left w:val="single" w:color="CF7B79" w:sz="8" w:space="0"/>
        <w:bottom w:val="single" w:color="CF7B79" w:sz="8" w:space="0"/>
        <w:right w:val="single" w:color="CF7B79" w:sz="8" w:space="0"/>
        <w:insideH w:val="single" w:color="CF7B79" w:sz="8" w:space="0"/>
        <w:insideV w:val="single" w:color="CF7B79" w:sz="8" w:space="0"/>
      </w:tblBorders>
    </w:tblPr>
    <w:tcPr>
      <w:shd w:val="clear" w:color="auto" w:fill="EFD3D2"/>
    </w:tcPr>
    <w:tblStylePr w:type="firstRow">
      <w:rPr>
        <w:b/>
        <w:bCs/>
      </w:rPr>
    </w:tblStylePr>
    <w:tblStylePr w:type="lastRow">
      <w:rPr>
        <w:b/>
        <w:bCs/>
      </w:rPr>
      <w:tblPr/>
      <w:tcPr>
        <w:tcBorders>
          <w:top w:val="single" w:color="CF7B79" w:sz="18" w:space="0"/>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203">
    <w:name w:val="Medium Grid 1 Accent 3"/>
    <w:basedOn w:val="12"/>
    <w:qFormat/>
    <w:uiPriority w:val="67"/>
    <w:tblPr>
      <w:tblBorders>
        <w:top w:val="single" w:color="B3CC82" w:sz="8" w:space="0"/>
        <w:left w:val="single" w:color="B3CC82" w:sz="8" w:space="0"/>
        <w:bottom w:val="single" w:color="B3CC82" w:sz="8" w:space="0"/>
        <w:right w:val="single" w:color="B3CC82" w:sz="8" w:space="0"/>
        <w:insideH w:val="single" w:color="B3CC82" w:sz="8" w:space="0"/>
        <w:insideV w:val="single" w:color="B3CC82" w:sz="8" w:space="0"/>
      </w:tblBorders>
    </w:tblPr>
    <w:tcPr>
      <w:shd w:val="clear" w:color="auto" w:fill="E6EED5"/>
    </w:tcPr>
    <w:tblStylePr w:type="firstRow">
      <w:rPr>
        <w:b/>
        <w:bCs/>
      </w:rPr>
    </w:tblStylePr>
    <w:tblStylePr w:type="lastRow">
      <w:rPr>
        <w:b/>
        <w:bCs/>
      </w:rPr>
      <w:tblPr/>
      <w:tcPr>
        <w:tcBorders>
          <w:top w:val="single" w:color="B3CC82" w:sz="18" w:space="0"/>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204">
    <w:name w:val="Medium Grid 1 Accent 4"/>
    <w:basedOn w:val="12"/>
    <w:qFormat/>
    <w:uiPriority w:val="67"/>
    <w:tblPr>
      <w:tblBorders>
        <w:top w:val="single" w:color="9F8AB9" w:sz="8" w:space="0"/>
        <w:left w:val="single" w:color="9F8AB9" w:sz="8" w:space="0"/>
        <w:bottom w:val="single" w:color="9F8AB9" w:sz="8" w:space="0"/>
        <w:right w:val="single" w:color="9F8AB9" w:sz="8" w:space="0"/>
        <w:insideH w:val="single" w:color="9F8AB9" w:sz="8" w:space="0"/>
        <w:insideV w:val="single" w:color="9F8AB9" w:sz="8" w:space="0"/>
      </w:tblBorders>
    </w:tblPr>
    <w:tcPr>
      <w:shd w:val="clear" w:color="auto" w:fill="DFD8E8"/>
    </w:tcPr>
    <w:tblStylePr w:type="firstRow">
      <w:rPr>
        <w:b/>
        <w:bCs/>
      </w:rPr>
    </w:tblStylePr>
    <w:tblStylePr w:type="lastRow">
      <w:rPr>
        <w:b/>
        <w:bCs/>
      </w:rPr>
      <w:tblPr/>
      <w:tcPr>
        <w:tcBorders>
          <w:top w:val="single" w:color="9F8AB9" w:sz="18" w:space="0"/>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205">
    <w:name w:val="Medium Grid 1 Accent 5"/>
    <w:basedOn w:val="12"/>
    <w:qFormat/>
    <w:uiPriority w:val="67"/>
    <w:tblPr>
      <w:tblBorders>
        <w:top w:val="single" w:color="78C0D4" w:sz="8" w:space="0"/>
        <w:left w:val="single" w:color="78C0D4" w:sz="8" w:space="0"/>
        <w:bottom w:val="single" w:color="78C0D4" w:sz="8" w:space="0"/>
        <w:right w:val="single" w:color="78C0D4" w:sz="8" w:space="0"/>
        <w:insideH w:val="single" w:color="78C0D4" w:sz="8" w:space="0"/>
        <w:insideV w:val="single" w:color="78C0D4" w:sz="8" w:space="0"/>
      </w:tblBorders>
    </w:tblPr>
    <w:tcPr>
      <w:shd w:val="clear" w:color="auto" w:fill="D2EAF1"/>
    </w:tcPr>
    <w:tblStylePr w:type="firstRow">
      <w:rPr>
        <w:b/>
        <w:bCs/>
      </w:rPr>
    </w:tblStylePr>
    <w:tblStylePr w:type="lastRow">
      <w:rPr>
        <w:b/>
        <w:bCs/>
      </w:rPr>
      <w:tblPr/>
      <w:tcPr>
        <w:tcBorders>
          <w:top w:val="single" w:color="78C0D4" w:sz="18" w:space="0"/>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206">
    <w:name w:val="Medium Grid 1 Accent 6"/>
    <w:basedOn w:val="12"/>
    <w:qFormat/>
    <w:uiPriority w:val="67"/>
    <w:tblPr>
      <w:tblBorders>
        <w:top w:val="single" w:color="F9B074" w:sz="8" w:space="0"/>
        <w:left w:val="single" w:color="F9B074" w:sz="8" w:space="0"/>
        <w:bottom w:val="single" w:color="F9B074" w:sz="8" w:space="0"/>
        <w:right w:val="single" w:color="F9B074" w:sz="8" w:space="0"/>
        <w:insideH w:val="single" w:color="F9B074" w:sz="8" w:space="0"/>
        <w:insideV w:val="single" w:color="F9B074" w:sz="8" w:space="0"/>
      </w:tblBorders>
    </w:tblPr>
    <w:tcPr>
      <w:shd w:val="clear" w:color="auto" w:fill="FDE4D0"/>
    </w:tcPr>
    <w:tblStylePr w:type="firstRow">
      <w:rPr>
        <w:b/>
        <w:bCs/>
      </w:rPr>
    </w:tblStylePr>
    <w:tblStylePr w:type="lastRow">
      <w:rPr>
        <w:b/>
        <w:bCs/>
      </w:rPr>
      <w:tblPr/>
      <w:tcPr>
        <w:tcBorders>
          <w:top w:val="single" w:color="F9B074" w:sz="18" w:space="0"/>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styleId="207">
    <w:name w:val="Medium Grid 2"/>
    <w:basedOn w:val="12"/>
    <w:qFormat/>
    <w:uiPriority w:val="68"/>
    <w:rPr>
      <w:rFonts w:ascii="SimSun" w:hAnsi="SimSun" w:eastAsia="Courier New" w:cs="Times New Roman"/>
      <w:color w:val="000000"/>
    </w:rPr>
    <w:tblP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insideV w:val="single" w:sz="6" w:space="0"/>
        </w:tcBorders>
        <w:shd w:val="clear" w:color="auto" w:fill="808080"/>
      </w:tcPr>
    </w:tblStylePr>
    <w:tblStylePr w:type="nwCell">
      <w:tblPr/>
      <w:tcPr>
        <w:shd w:val="clear" w:color="auto" w:fill="FFFFFF"/>
      </w:tcPr>
    </w:tblStylePr>
  </w:style>
  <w:style w:type="table" w:styleId="208">
    <w:name w:val="Medium Grid 2 Accent 1"/>
    <w:basedOn w:val="12"/>
    <w:qFormat/>
    <w:uiPriority w:val="68"/>
    <w:rPr>
      <w:rFonts w:ascii="SimSun" w:hAnsi="SimSun" w:eastAsia="Courier New" w:cs="Times New Roman"/>
      <w:color w:val="000000"/>
    </w:rPr>
    <w:tblPr>
      <w:tblBorders>
        <w:top w:val="single" w:color="4F81BD" w:sz="8" w:space="0"/>
        <w:left w:val="single" w:color="4F81BD" w:sz="8" w:space="0"/>
        <w:bottom w:val="single" w:color="4F81BD" w:sz="8" w:space="0"/>
        <w:right w:val="single" w:color="4F81BD" w:sz="8" w:space="0"/>
        <w:insideH w:val="single" w:color="4F81BD" w:sz="8" w:space="0"/>
        <w:insideV w:val="single" w:color="4F81BD" w:sz="8" w:space="0"/>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insideV w:val="single" w:sz="6" w:space="0"/>
        </w:tcBorders>
        <w:shd w:val="clear" w:color="auto" w:fill="A7BFDE"/>
      </w:tcPr>
    </w:tblStylePr>
    <w:tblStylePr w:type="nwCell">
      <w:tblPr/>
      <w:tcPr>
        <w:shd w:val="clear" w:color="auto" w:fill="FFFFFF"/>
      </w:tcPr>
    </w:tblStylePr>
  </w:style>
  <w:style w:type="table" w:styleId="209">
    <w:name w:val="Medium Grid 2 Accent 2"/>
    <w:basedOn w:val="12"/>
    <w:qFormat/>
    <w:uiPriority w:val="68"/>
    <w:rPr>
      <w:rFonts w:ascii="SimSun" w:hAnsi="SimSun" w:eastAsia="Courier New" w:cs="Times New Roman"/>
      <w:color w:val="000000"/>
    </w:rPr>
    <w:tblPr>
      <w:tblBorders>
        <w:top w:val="single" w:color="C0504D" w:sz="8" w:space="0"/>
        <w:left w:val="single" w:color="C0504D" w:sz="8" w:space="0"/>
        <w:bottom w:val="single" w:color="C0504D" w:sz="8" w:space="0"/>
        <w:right w:val="single" w:color="C0504D" w:sz="8" w:space="0"/>
        <w:insideH w:val="single" w:color="C0504D" w:sz="8" w:space="0"/>
        <w:insideV w:val="single" w:color="C0504D" w:sz="8" w:space="0"/>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insideV w:val="single" w:sz="6" w:space="0"/>
        </w:tcBorders>
        <w:shd w:val="clear" w:color="auto" w:fill="DFA7A6"/>
      </w:tcPr>
    </w:tblStylePr>
    <w:tblStylePr w:type="nwCell">
      <w:tblPr/>
      <w:tcPr>
        <w:shd w:val="clear" w:color="auto" w:fill="FFFFFF"/>
      </w:tcPr>
    </w:tblStylePr>
  </w:style>
  <w:style w:type="table" w:styleId="210">
    <w:name w:val="Medium Grid 2 Accent 3"/>
    <w:basedOn w:val="12"/>
    <w:qFormat/>
    <w:uiPriority w:val="68"/>
    <w:rPr>
      <w:rFonts w:ascii="SimSun" w:hAnsi="SimSun" w:eastAsia="Courier New" w:cs="Times New Roman"/>
      <w:color w:val="000000"/>
    </w:rPr>
    <w:tblPr>
      <w:tblBorders>
        <w:top w:val="single" w:color="9BBB59" w:sz="8" w:space="0"/>
        <w:left w:val="single" w:color="9BBB59" w:sz="8" w:space="0"/>
        <w:bottom w:val="single" w:color="9BBB59" w:sz="8" w:space="0"/>
        <w:right w:val="single" w:color="9BBB59" w:sz="8" w:space="0"/>
        <w:insideH w:val="single" w:color="9BBB59" w:sz="8" w:space="0"/>
        <w:insideV w:val="single" w:color="9BBB59" w:sz="8" w:space="0"/>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insideV w:val="single" w:sz="6" w:space="0"/>
        </w:tcBorders>
        <w:shd w:val="clear" w:color="auto" w:fill="CDDDAC"/>
      </w:tcPr>
    </w:tblStylePr>
    <w:tblStylePr w:type="nwCell">
      <w:tblPr/>
      <w:tcPr>
        <w:shd w:val="clear" w:color="auto" w:fill="FFFFFF"/>
      </w:tcPr>
    </w:tblStylePr>
  </w:style>
  <w:style w:type="table" w:styleId="211">
    <w:name w:val="Medium Grid 2 Accent 4"/>
    <w:basedOn w:val="12"/>
    <w:qFormat/>
    <w:uiPriority w:val="68"/>
    <w:rPr>
      <w:rFonts w:ascii="SimSun" w:hAnsi="SimSun" w:eastAsia="Courier New" w:cs="Times New Roman"/>
      <w:color w:val="000000"/>
    </w:rPr>
    <w:tblPr>
      <w:tblBorders>
        <w:top w:val="single" w:color="8064A2" w:sz="8" w:space="0"/>
        <w:left w:val="single" w:color="8064A2" w:sz="8" w:space="0"/>
        <w:bottom w:val="single" w:color="8064A2" w:sz="8" w:space="0"/>
        <w:right w:val="single" w:color="8064A2" w:sz="8" w:space="0"/>
        <w:insideH w:val="single" w:color="8064A2" w:sz="8" w:space="0"/>
        <w:insideV w:val="single" w:color="8064A2" w:sz="8" w:space="0"/>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insideV w:val="single" w:sz="6" w:space="0"/>
        </w:tcBorders>
        <w:shd w:val="clear" w:color="auto" w:fill="BFB1D0"/>
      </w:tcPr>
    </w:tblStylePr>
    <w:tblStylePr w:type="nwCell">
      <w:tblPr/>
      <w:tcPr>
        <w:shd w:val="clear" w:color="auto" w:fill="FFFFFF"/>
      </w:tcPr>
    </w:tblStylePr>
  </w:style>
  <w:style w:type="table" w:styleId="212">
    <w:name w:val="Medium Grid 2 Accent 5"/>
    <w:basedOn w:val="12"/>
    <w:qFormat/>
    <w:uiPriority w:val="68"/>
    <w:rPr>
      <w:rFonts w:ascii="SimSun" w:hAnsi="SimSun" w:eastAsia="Courier New" w:cs="Times New Roman"/>
      <w:color w:val="000000"/>
    </w:rPr>
    <w:tblPr>
      <w:tblBorders>
        <w:top w:val="single" w:color="4BACC6" w:sz="8" w:space="0"/>
        <w:left w:val="single" w:color="4BACC6" w:sz="8" w:space="0"/>
        <w:bottom w:val="single" w:color="4BACC6" w:sz="8" w:space="0"/>
        <w:right w:val="single" w:color="4BACC6" w:sz="8" w:space="0"/>
        <w:insideH w:val="single" w:color="4BACC6" w:sz="8" w:space="0"/>
        <w:insideV w:val="single" w:color="4BACC6" w:sz="8" w:space="0"/>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insideV w:val="single" w:sz="6" w:space="0"/>
        </w:tcBorders>
        <w:shd w:val="clear" w:color="auto" w:fill="A5D5E2"/>
      </w:tcPr>
    </w:tblStylePr>
    <w:tblStylePr w:type="nwCell">
      <w:tblPr/>
      <w:tcPr>
        <w:shd w:val="clear" w:color="auto" w:fill="FFFFFF"/>
      </w:tcPr>
    </w:tblStylePr>
  </w:style>
  <w:style w:type="table" w:styleId="213">
    <w:name w:val="Medium Grid 2 Accent 6"/>
    <w:basedOn w:val="12"/>
    <w:qFormat/>
    <w:uiPriority w:val="68"/>
    <w:rPr>
      <w:rFonts w:ascii="SimSun" w:hAnsi="SimSun" w:eastAsia="Courier New" w:cs="Times New Roman"/>
      <w:color w:val="000000"/>
    </w:rPr>
    <w:tblPr>
      <w:tblBorders>
        <w:top w:val="single" w:color="F79646" w:sz="8" w:space="0"/>
        <w:left w:val="single" w:color="F79646" w:sz="8" w:space="0"/>
        <w:bottom w:val="single" w:color="F79646" w:sz="8" w:space="0"/>
        <w:right w:val="single" w:color="F79646" w:sz="8" w:space="0"/>
        <w:insideH w:val="single" w:color="F79646" w:sz="8" w:space="0"/>
        <w:insideV w:val="single" w:color="F79646" w:sz="8" w:space="0"/>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color="000000" w:sz="12" w:space="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insideV w:val="single" w:sz="6" w:space="0"/>
        </w:tcBorders>
        <w:shd w:val="clear" w:color="auto" w:fill="FBCAA2"/>
      </w:tcPr>
    </w:tblStylePr>
    <w:tblStylePr w:type="nwCell">
      <w:tblPr/>
      <w:tcPr>
        <w:shd w:val="clear" w:color="auto" w:fill="FFFFFF"/>
      </w:tcPr>
    </w:tblStylePr>
  </w:style>
  <w:style w:type="table" w:styleId="214">
    <w:name w:val="Medium Grid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C0C0C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000000"/>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000000"/>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000000"/>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000000"/>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80808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808080"/>
      </w:tcPr>
    </w:tblStylePr>
  </w:style>
  <w:style w:type="table" w:styleId="215">
    <w:name w:val="Medium Grid 3 Accent 1"/>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3DFEE"/>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F81B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F81B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F81B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F81B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7BFDE"/>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7BFDE"/>
      </w:tcPr>
    </w:tblStylePr>
  </w:style>
  <w:style w:type="table" w:styleId="216">
    <w:name w:val="Medium Grid 3 Accent 2"/>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FD3D2"/>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C0504D"/>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C0504D"/>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C0504D"/>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C0504D"/>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DFA7A6"/>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DFA7A6"/>
      </w:tcPr>
    </w:tblStylePr>
  </w:style>
  <w:style w:type="table" w:styleId="217">
    <w:name w:val="Medium Grid 3 Accent 3"/>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E6EED5"/>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9BBB59"/>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9BBB59"/>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9BBB59"/>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9BBB59"/>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CDDDAC"/>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CDDDAC"/>
      </w:tcPr>
    </w:tblStylePr>
  </w:style>
  <w:style w:type="table" w:styleId="218">
    <w:name w:val="Medium Grid 3 Accent 4"/>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FD8E8"/>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8064A2"/>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8064A2"/>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8064A2"/>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8064A2"/>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BFB1D0"/>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BFB1D0"/>
      </w:tcPr>
    </w:tblStylePr>
  </w:style>
  <w:style w:type="table" w:styleId="219">
    <w:name w:val="Medium Grid 3 Accent 5"/>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D2EAF1"/>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4BACC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4BACC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4BACC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4BACC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A5D5E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A5D5E2"/>
      </w:tcPr>
    </w:tblStylePr>
  </w:style>
  <w:style w:type="table" w:styleId="220">
    <w:name w:val="Medium Grid 3 Accent 6"/>
    <w:basedOn w:val="12"/>
    <w:qFormat/>
    <w:uiPriority w:val="69"/>
    <w:tblPr>
      <w:tblBorders>
        <w:top w:val="single" w:color="FFFFFF" w:sz="8" w:space="0"/>
        <w:left w:val="single" w:color="FFFFFF" w:sz="8" w:space="0"/>
        <w:bottom w:val="single" w:color="FFFFFF" w:sz="8" w:space="0"/>
        <w:right w:val="single" w:color="FFFFFF" w:sz="8" w:space="0"/>
        <w:insideH w:val="single" w:color="FFFFFF" w:sz="6" w:space="0"/>
        <w:insideV w:val="single" w:color="FFFFFF" w:sz="6" w:space="0"/>
      </w:tblBorders>
    </w:tblPr>
    <w:tcPr>
      <w:shd w:val="clear" w:color="auto" w:fill="FDE4D0"/>
    </w:tcPr>
    <w:tblStylePr w:type="firstRow">
      <w:rPr>
        <w:b/>
        <w:bCs/>
        <w:i w:val="0"/>
        <w:iCs w:val="0"/>
        <w:color w:val="FFFFFF"/>
      </w:rPr>
      <w:tblPr/>
      <w:tcPr>
        <w:tcBorders>
          <w:top w:val="single" w:color="FFFFFF" w:sz="8" w:space="0"/>
          <w:left w:val="single" w:color="FFFFFF" w:sz="24" w:space="0"/>
          <w:bottom w:val="single" w:color="FFFFFF" w:sz="8" w:space="0"/>
          <w:right w:val="single" w:color="FFFFFF" w:sz="8" w:space="0"/>
          <w:insideH w:val="nil"/>
          <w:insideV w:val="single" w:sz="8" w:space="0"/>
        </w:tcBorders>
        <w:shd w:val="clear" w:color="auto" w:fill="F79646"/>
      </w:tcPr>
    </w:tblStylePr>
    <w:tblStylePr w:type="lastRow">
      <w:rPr>
        <w:b/>
        <w:bCs/>
        <w:i w:val="0"/>
        <w:iCs w:val="0"/>
        <w:color w:val="FFFFFF"/>
      </w:rPr>
      <w:tblPr/>
      <w:tcPr>
        <w:tcBorders>
          <w:top w:val="single" w:color="FFFFFF" w:sz="24" w:space="0"/>
          <w:left w:val="single" w:color="FFFFFF" w:sz="8" w:space="0"/>
          <w:bottom w:val="single" w:color="FFFFFF" w:sz="8" w:space="0"/>
          <w:right w:val="single" w:color="FFFFFF" w:sz="8" w:space="0"/>
          <w:insideH w:val="nil"/>
          <w:insideV w:val="single" w:sz="8" w:space="0"/>
        </w:tcBorders>
        <w:shd w:val="clear" w:color="auto" w:fill="F79646"/>
      </w:tcPr>
    </w:tblStylePr>
    <w:tblStylePr w:type="firstCol">
      <w:rPr>
        <w:b/>
        <w:bCs/>
        <w:i w:val="0"/>
        <w:iCs w:val="0"/>
        <w:color w:val="FFFFFF"/>
      </w:rPr>
      <w:tblPr/>
      <w:tcPr>
        <w:tcBorders>
          <w:bottom w:val="single" w:color="FFFFFF" w:sz="8" w:space="0"/>
          <w:right w:val="single" w:color="FFFFFF" w:sz="24" w:space="0"/>
          <w:insideH w:val="nil"/>
          <w:insideV w:val="nil"/>
        </w:tcBorders>
        <w:shd w:val="clear" w:color="auto" w:fill="F79646"/>
      </w:tcPr>
    </w:tblStylePr>
    <w:tblStylePr w:type="lastCol">
      <w:rPr>
        <w:b/>
        <w:bCs/>
        <w:i w:val="0"/>
        <w:iCs w:val="0"/>
        <w:color w:val="FFFFFF"/>
      </w:rPr>
      <w:tblPr/>
      <w:tcPr>
        <w:tcBorders>
          <w:top w:val="nil"/>
          <w:left w:val="nil"/>
          <w:bottom w:val="single" w:color="FFFFFF" w:sz="24" w:space="0"/>
          <w:right w:val="nil"/>
          <w:insideH w:val="nil"/>
          <w:insideV w:val="nil"/>
        </w:tcBorders>
        <w:shd w:val="clear" w:color="auto" w:fill="F79646"/>
      </w:tcPr>
    </w:tblStylePr>
    <w:tblStylePr w:type="band1Vert">
      <w:tblPr/>
      <w:tcPr>
        <w:tcBorders>
          <w:top w:val="single" w:color="FFFFFF" w:sz="8" w:space="0"/>
          <w:left w:val="single" w:color="FFFFFF" w:sz="8" w:space="0"/>
          <w:bottom w:val="single" w:color="FFFFFF" w:sz="8" w:space="0"/>
          <w:right w:val="single" w:color="FFFFFF" w:sz="8" w:space="0"/>
          <w:insideH w:val="nil"/>
          <w:insideV w:val="nil"/>
        </w:tcBorders>
        <w:shd w:val="clear" w:color="auto" w:fill="FBCAA2"/>
      </w:tcPr>
    </w:tblStylePr>
    <w:tblStylePr w:type="band1Horz">
      <w:tblPr/>
      <w:tcPr>
        <w:tcBorders>
          <w:top w:val="single" w:color="FFFFFF" w:sz="8" w:space="0"/>
          <w:left w:val="single" w:color="FFFFFF" w:sz="8" w:space="0"/>
          <w:bottom w:val="single" w:color="FFFFFF" w:sz="8" w:space="0"/>
          <w:right w:val="single" w:color="FFFFFF" w:sz="8" w:space="0"/>
          <w:insideH w:val="single" w:sz="8" w:space="0"/>
          <w:insideV w:val="single" w:sz="8" w:space="0"/>
        </w:tcBorders>
        <w:shd w:val="clear" w:color="auto" w:fill="FBCAA2"/>
      </w:tcPr>
    </w:tblStylePr>
  </w:style>
  <w:style w:type="table" w:styleId="221">
    <w:name w:val="Dark List"/>
    <w:basedOn w:val="12"/>
    <w:qFormat/>
    <w:uiPriority w:val="70"/>
    <w:rPr>
      <w:color w:val="FFFFFF"/>
    </w:rPr>
    <w:tblPr>
      <w:tblStyleRowBandSize w:val="1"/>
      <w:tblStyleColBandSize w:val="1"/>
    </w:tblPr>
    <w:tcPr>
      <w:shd w:val="clear" w:color="auto" w:fill="000000"/>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000000"/>
      </w:tcPr>
    </w:tblStylePr>
    <w:tblStylePr w:type="firstCol">
      <w:tblPr/>
      <w:tcPr>
        <w:tcBorders>
          <w:top w:val="nil"/>
          <w:left w:val="nil"/>
          <w:bottom w:val="nil"/>
          <w:right w:val="single" w:color="FFFFFF" w:sz="18" w:space="0"/>
          <w:insideH w:val="nil"/>
          <w:insideV w:val="nil"/>
        </w:tcBorders>
        <w:shd w:val="clear" w:color="auto" w:fill="000000"/>
      </w:tcPr>
    </w:tblStylePr>
    <w:tblStylePr w:type="lastCol">
      <w:tblPr/>
      <w:tcPr>
        <w:tcBorders>
          <w:top w:val="nil"/>
          <w:left w:val="nil"/>
          <w:bottom w:val="single" w:color="FFFFFF" w:sz="18" w:space="0"/>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222">
    <w:name w:val="Dark List Accent 1"/>
    <w:basedOn w:val="12"/>
    <w:qFormat/>
    <w:uiPriority w:val="70"/>
    <w:rPr>
      <w:color w:val="FFFFFF"/>
    </w:rPr>
    <w:tblPr>
      <w:tblStyleRowBandSize w:val="1"/>
      <w:tblStyleColBandSize w:val="1"/>
    </w:tblPr>
    <w:tcPr>
      <w:shd w:val="clear" w:color="auto" w:fill="4F81B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43F60"/>
      </w:tcPr>
    </w:tblStylePr>
    <w:tblStylePr w:type="firstCol">
      <w:tblPr/>
      <w:tcPr>
        <w:tcBorders>
          <w:top w:val="nil"/>
          <w:left w:val="nil"/>
          <w:bottom w:val="nil"/>
          <w:right w:val="single" w:color="FFFFFF" w:sz="18" w:space="0"/>
          <w:insideH w:val="nil"/>
          <w:insideV w:val="nil"/>
        </w:tcBorders>
        <w:shd w:val="clear" w:color="auto" w:fill="365F91"/>
      </w:tcPr>
    </w:tblStylePr>
    <w:tblStylePr w:type="lastCol">
      <w:tblPr/>
      <w:tcPr>
        <w:tcBorders>
          <w:top w:val="nil"/>
          <w:left w:val="nil"/>
          <w:bottom w:val="single" w:color="FFFFFF" w:sz="18" w:space="0"/>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223">
    <w:name w:val="Dark List Accent 2"/>
    <w:basedOn w:val="12"/>
    <w:qFormat/>
    <w:uiPriority w:val="70"/>
    <w:rPr>
      <w:color w:val="FFFFFF"/>
    </w:rPr>
    <w:tblPr>
      <w:tblStyleRowBandSize w:val="1"/>
      <w:tblStyleColBandSize w:val="1"/>
    </w:tblPr>
    <w:tcPr>
      <w:shd w:val="clear" w:color="auto" w:fill="C0504D"/>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622423"/>
      </w:tcPr>
    </w:tblStylePr>
    <w:tblStylePr w:type="firstCol">
      <w:tblPr/>
      <w:tcPr>
        <w:tcBorders>
          <w:top w:val="nil"/>
          <w:left w:val="nil"/>
          <w:bottom w:val="nil"/>
          <w:right w:val="single" w:color="FFFFFF" w:sz="18" w:space="0"/>
          <w:insideH w:val="nil"/>
          <w:insideV w:val="nil"/>
        </w:tcBorders>
        <w:shd w:val="clear" w:color="auto" w:fill="943634"/>
      </w:tcPr>
    </w:tblStylePr>
    <w:tblStylePr w:type="lastCol">
      <w:tblPr/>
      <w:tcPr>
        <w:tcBorders>
          <w:top w:val="nil"/>
          <w:left w:val="nil"/>
          <w:bottom w:val="single" w:color="FFFFFF" w:sz="18" w:space="0"/>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224">
    <w:name w:val="Dark List Accent 3"/>
    <w:basedOn w:val="12"/>
    <w:qFormat/>
    <w:uiPriority w:val="70"/>
    <w:rPr>
      <w:color w:val="FFFFFF"/>
    </w:rPr>
    <w:tblPr>
      <w:tblStyleRowBandSize w:val="1"/>
      <w:tblStyleColBandSize w:val="1"/>
    </w:tblPr>
    <w:tcPr>
      <w:shd w:val="clear" w:color="auto" w:fill="9BBB59"/>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4E6128"/>
      </w:tcPr>
    </w:tblStylePr>
    <w:tblStylePr w:type="firstCol">
      <w:tblPr/>
      <w:tcPr>
        <w:tcBorders>
          <w:top w:val="nil"/>
          <w:left w:val="nil"/>
          <w:bottom w:val="nil"/>
          <w:right w:val="single" w:color="FFFFFF" w:sz="18" w:space="0"/>
          <w:insideH w:val="nil"/>
          <w:insideV w:val="nil"/>
        </w:tcBorders>
        <w:shd w:val="clear" w:color="auto" w:fill="76923C"/>
      </w:tcPr>
    </w:tblStylePr>
    <w:tblStylePr w:type="lastCol">
      <w:tblPr/>
      <w:tcPr>
        <w:tcBorders>
          <w:top w:val="nil"/>
          <w:left w:val="nil"/>
          <w:bottom w:val="single" w:color="FFFFFF" w:sz="18" w:space="0"/>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225">
    <w:name w:val="Dark List Accent 4"/>
    <w:basedOn w:val="12"/>
    <w:qFormat/>
    <w:uiPriority w:val="70"/>
    <w:rPr>
      <w:color w:val="FFFFFF"/>
    </w:rPr>
    <w:tblPr>
      <w:tblStyleRowBandSize w:val="1"/>
      <w:tblStyleColBandSize w:val="1"/>
    </w:tblPr>
    <w:tcPr>
      <w:shd w:val="clear" w:color="auto" w:fill="8064A2"/>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3F3151"/>
      </w:tcPr>
    </w:tblStylePr>
    <w:tblStylePr w:type="firstCol">
      <w:tblPr/>
      <w:tcPr>
        <w:tcBorders>
          <w:top w:val="nil"/>
          <w:left w:val="nil"/>
          <w:bottom w:val="nil"/>
          <w:right w:val="single" w:color="FFFFFF" w:sz="18" w:space="0"/>
          <w:insideH w:val="nil"/>
          <w:insideV w:val="nil"/>
        </w:tcBorders>
        <w:shd w:val="clear" w:color="auto" w:fill="5F497A"/>
      </w:tcPr>
    </w:tblStylePr>
    <w:tblStylePr w:type="lastCol">
      <w:tblPr/>
      <w:tcPr>
        <w:tcBorders>
          <w:top w:val="nil"/>
          <w:left w:val="nil"/>
          <w:bottom w:val="single" w:color="FFFFFF" w:sz="18" w:space="0"/>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226">
    <w:name w:val="Dark List Accent 5"/>
    <w:basedOn w:val="12"/>
    <w:qFormat/>
    <w:uiPriority w:val="70"/>
    <w:rPr>
      <w:color w:val="FFFFFF"/>
    </w:rPr>
    <w:tblPr>
      <w:tblStyleRowBandSize w:val="1"/>
      <w:tblStyleColBandSize w:val="1"/>
    </w:tblPr>
    <w:tcPr>
      <w:shd w:val="clear" w:color="auto" w:fill="4BACC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205867"/>
      </w:tcPr>
    </w:tblStylePr>
    <w:tblStylePr w:type="firstCol">
      <w:tblPr/>
      <w:tcPr>
        <w:tcBorders>
          <w:top w:val="nil"/>
          <w:left w:val="nil"/>
          <w:bottom w:val="nil"/>
          <w:right w:val="single" w:color="FFFFFF" w:sz="18" w:space="0"/>
          <w:insideH w:val="nil"/>
          <w:insideV w:val="nil"/>
        </w:tcBorders>
        <w:shd w:val="clear" w:color="auto" w:fill="31849B"/>
      </w:tcPr>
    </w:tblStylePr>
    <w:tblStylePr w:type="lastCol">
      <w:tblPr/>
      <w:tcPr>
        <w:tcBorders>
          <w:top w:val="nil"/>
          <w:left w:val="nil"/>
          <w:bottom w:val="single" w:color="FFFFFF" w:sz="18" w:space="0"/>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227">
    <w:name w:val="Dark List Accent 6"/>
    <w:basedOn w:val="12"/>
    <w:qFormat/>
    <w:uiPriority w:val="70"/>
    <w:rPr>
      <w:color w:val="FFFFFF"/>
    </w:rPr>
    <w:tblPr>
      <w:tblStyleRowBandSize w:val="1"/>
      <w:tblStyleColBandSize w:val="1"/>
    </w:tblPr>
    <w:tcPr>
      <w:shd w:val="clear" w:color="auto" w:fill="F79646"/>
    </w:tcPr>
    <w:tblStylePr w:type="firstRow">
      <w:rPr>
        <w:b/>
        <w:bCs/>
      </w:rPr>
      <w:tblPr/>
      <w:tcPr>
        <w:tcBorders>
          <w:top w:val="nil"/>
          <w:left w:val="single" w:color="FFFFFF" w:sz="18" w:space="0"/>
          <w:bottom w:val="nil"/>
          <w:right w:val="nil"/>
          <w:insideH w:val="nil"/>
          <w:insideV w:val="nil"/>
        </w:tcBorders>
        <w:shd w:val="clear" w:color="auto" w:fill="000000"/>
      </w:tcPr>
    </w:tblStylePr>
    <w:tblStylePr w:type="lastRow">
      <w:tblPr/>
      <w:tcPr>
        <w:tcBorders>
          <w:top w:val="single" w:color="FFFFFF" w:sz="18" w:space="0"/>
          <w:left w:val="nil"/>
          <w:bottom w:val="nil"/>
          <w:right w:val="nil"/>
          <w:insideH w:val="nil"/>
          <w:insideV w:val="nil"/>
        </w:tcBorders>
        <w:shd w:val="clear" w:color="auto" w:fill="974706"/>
      </w:tcPr>
    </w:tblStylePr>
    <w:tblStylePr w:type="firstCol">
      <w:tblPr/>
      <w:tcPr>
        <w:tcBorders>
          <w:top w:val="nil"/>
          <w:left w:val="nil"/>
          <w:bottom w:val="nil"/>
          <w:right w:val="single" w:color="FFFFFF" w:sz="18" w:space="0"/>
          <w:insideH w:val="nil"/>
          <w:insideV w:val="nil"/>
        </w:tcBorders>
        <w:shd w:val="clear" w:color="auto" w:fill="E36C0A"/>
      </w:tcPr>
    </w:tblStylePr>
    <w:tblStylePr w:type="lastCol">
      <w:tblPr/>
      <w:tcPr>
        <w:tcBorders>
          <w:top w:val="nil"/>
          <w:left w:val="nil"/>
          <w:bottom w:val="single" w:color="FFFFFF" w:sz="18" w:space="0"/>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table" w:styleId="228">
    <w:name w:val="Colorful Shading"/>
    <w:basedOn w:val="12"/>
    <w:qFormat/>
    <w:uiPriority w:val="71"/>
    <w:rPr>
      <w:color w:val="000000"/>
    </w:rPr>
    <w:tblPr>
      <w:tblBorders>
        <w:top w:val="single" w:color="C0504D" w:sz="24" w:space="0"/>
        <w:left w:val="single" w:color="000000" w:sz="4" w:space="0"/>
        <w:bottom w:val="single" w:color="000000" w:sz="4" w:space="0"/>
        <w:right w:val="single" w:color="000000" w:sz="4" w:space="0"/>
        <w:insideH w:val="single" w:color="FFFFFF" w:sz="4" w:space="0"/>
        <w:insideV w:val="single" w:color="FFFFFF" w:sz="4" w:space="0"/>
      </w:tblBorders>
    </w:tblPr>
    <w:tcPr>
      <w:shd w:val="clear" w:color="auto" w:fill="E6E6E6"/>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000000"/>
      </w:tcPr>
    </w:tblStylePr>
    <w:tblStylePr w:type="firstCol">
      <w:rPr>
        <w:color w:val="FFFFFF"/>
      </w:rPr>
      <w:tblPr/>
      <w:tcPr>
        <w:tcBorders>
          <w:top w:val="nil"/>
          <w:left w:val="nil"/>
          <w:bottom w:val="nil"/>
          <w:right w:val="nil"/>
          <w:insideH w:val="single" w:sz="4" w:space="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229">
    <w:name w:val="Colorful Shading Accent 1"/>
    <w:basedOn w:val="12"/>
    <w:qFormat/>
    <w:uiPriority w:val="71"/>
    <w:rPr>
      <w:color w:val="000000"/>
    </w:rPr>
    <w:tblPr>
      <w:tblBorders>
        <w:top w:val="single" w:color="C0504D" w:sz="24" w:space="0"/>
        <w:left w:val="single" w:color="4F81BD" w:sz="4" w:space="0"/>
        <w:bottom w:val="single" w:color="4F81BD" w:sz="4" w:space="0"/>
        <w:right w:val="single" w:color="4F81BD" w:sz="4" w:space="0"/>
        <w:insideH w:val="single" w:color="FFFFFF" w:sz="4" w:space="0"/>
        <w:insideV w:val="single" w:color="FFFFFF" w:sz="4" w:space="0"/>
      </w:tblBorders>
    </w:tblPr>
    <w:tcPr>
      <w:shd w:val="clear" w:color="auto" w:fill="EDF2F8"/>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C4C74"/>
      </w:tcPr>
    </w:tblStylePr>
    <w:tblStylePr w:type="firstCol">
      <w:rPr>
        <w:color w:val="FFFFFF"/>
      </w:rPr>
      <w:tblPr/>
      <w:tcPr>
        <w:tcBorders>
          <w:top w:val="nil"/>
          <w:left w:val="nil"/>
          <w:bottom w:val="nil"/>
          <w:right w:val="nil"/>
          <w:insideH w:val="single" w:sz="4" w:space="0"/>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230">
    <w:name w:val="Colorful Shading Accent 2"/>
    <w:basedOn w:val="12"/>
    <w:qFormat/>
    <w:uiPriority w:val="71"/>
    <w:rPr>
      <w:color w:val="000000"/>
    </w:rPr>
    <w:tblPr>
      <w:tblBorders>
        <w:top w:val="single" w:color="C0504D" w:sz="24" w:space="0"/>
        <w:left w:val="single" w:color="C0504D" w:sz="4" w:space="0"/>
        <w:bottom w:val="single" w:color="C0504D" w:sz="4" w:space="0"/>
        <w:right w:val="single" w:color="C0504D" w:sz="4" w:space="0"/>
        <w:insideH w:val="single" w:color="FFFFFF" w:sz="4" w:space="0"/>
        <w:insideV w:val="single" w:color="FFFFFF" w:sz="4" w:space="0"/>
      </w:tblBorders>
    </w:tblPr>
    <w:tcPr>
      <w:shd w:val="clear" w:color="auto" w:fill="F8EDED"/>
    </w:tcPr>
    <w:tblStylePr w:type="firstRow">
      <w:rPr>
        <w:b/>
        <w:bCs/>
      </w:rPr>
      <w:tblPr/>
      <w:tcPr>
        <w:tcBorders>
          <w:top w:val="nil"/>
          <w:left w:val="single" w:color="C0504D"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772C2A"/>
      </w:tcPr>
    </w:tblStylePr>
    <w:tblStylePr w:type="firstCol">
      <w:rPr>
        <w:color w:val="FFFFFF"/>
      </w:rPr>
      <w:tblPr/>
      <w:tcPr>
        <w:tcBorders>
          <w:top w:val="nil"/>
          <w:left w:val="nil"/>
          <w:bottom w:val="nil"/>
          <w:right w:val="nil"/>
          <w:insideH w:val="single" w:sz="4" w:space="0"/>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231">
    <w:name w:val="Colorful Shading Accent 3"/>
    <w:basedOn w:val="12"/>
    <w:qFormat/>
    <w:uiPriority w:val="71"/>
    <w:rPr>
      <w:color w:val="000000"/>
    </w:rPr>
    <w:tblPr>
      <w:tblBorders>
        <w:top w:val="single" w:color="8064A2" w:sz="24" w:space="0"/>
        <w:left w:val="single" w:color="9BBB59" w:sz="4" w:space="0"/>
        <w:bottom w:val="single" w:color="9BBB59" w:sz="4" w:space="0"/>
        <w:right w:val="single" w:color="9BBB59" w:sz="4" w:space="0"/>
        <w:insideH w:val="single" w:color="FFFFFF" w:sz="4" w:space="0"/>
        <w:insideV w:val="single" w:color="FFFFFF" w:sz="4" w:space="0"/>
      </w:tblBorders>
    </w:tblPr>
    <w:tcPr>
      <w:shd w:val="clear" w:color="auto" w:fill="F5F8EE"/>
    </w:tcPr>
    <w:tblStylePr w:type="firstRow">
      <w:rPr>
        <w:b/>
        <w:bCs/>
      </w:rPr>
      <w:tblPr/>
      <w:tcPr>
        <w:tcBorders>
          <w:top w:val="nil"/>
          <w:left w:val="single" w:color="8064A2"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5E7530"/>
      </w:tcPr>
    </w:tblStylePr>
    <w:tblStylePr w:type="firstCol">
      <w:rPr>
        <w:color w:val="FFFFFF"/>
      </w:rPr>
      <w:tblPr/>
      <w:tcPr>
        <w:tcBorders>
          <w:top w:val="nil"/>
          <w:left w:val="nil"/>
          <w:bottom w:val="nil"/>
          <w:right w:val="nil"/>
          <w:insideH w:val="single" w:sz="4" w:space="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232">
    <w:name w:val="Colorful Shading Accent 4"/>
    <w:basedOn w:val="12"/>
    <w:qFormat/>
    <w:uiPriority w:val="71"/>
    <w:rPr>
      <w:color w:val="000000"/>
    </w:rPr>
    <w:tblPr>
      <w:tblBorders>
        <w:top w:val="single" w:color="9BBB59" w:sz="24" w:space="0"/>
        <w:left w:val="single" w:color="8064A2" w:sz="4" w:space="0"/>
        <w:bottom w:val="single" w:color="8064A2" w:sz="4" w:space="0"/>
        <w:right w:val="single" w:color="8064A2" w:sz="4" w:space="0"/>
        <w:insideH w:val="single" w:color="FFFFFF" w:sz="4" w:space="0"/>
        <w:insideV w:val="single" w:color="FFFFFF" w:sz="4" w:space="0"/>
      </w:tblBorders>
    </w:tblPr>
    <w:tcPr>
      <w:shd w:val="clear" w:color="auto" w:fill="F2EFF6"/>
    </w:tcPr>
    <w:tblStylePr w:type="firstRow">
      <w:rPr>
        <w:b/>
        <w:bCs/>
      </w:rPr>
      <w:tblPr/>
      <w:tcPr>
        <w:tcBorders>
          <w:top w:val="nil"/>
          <w:left w:val="single" w:color="9BBB59"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4C3B62"/>
      </w:tcPr>
    </w:tblStylePr>
    <w:tblStylePr w:type="firstCol">
      <w:rPr>
        <w:color w:val="FFFFFF"/>
      </w:rPr>
      <w:tblPr/>
      <w:tcPr>
        <w:tcBorders>
          <w:top w:val="nil"/>
          <w:left w:val="nil"/>
          <w:bottom w:val="nil"/>
          <w:right w:val="nil"/>
          <w:insideH w:val="single" w:sz="4" w:space="0"/>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233">
    <w:name w:val="Colorful Shading Accent 5"/>
    <w:basedOn w:val="12"/>
    <w:qFormat/>
    <w:uiPriority w:val="71"/>
    <w:rPr>
      <w:color w:val="000000"/>
    </w:rPr>
    <w:tblPr>
      <w:tblBorders>
        <w:top w:val="single" w:color="F79646" w:sz="24" w:space="0"/>
        <w:left w:val="single" w:color="4BACC6" w:sz="4" w:space="0"/>
        <w:bottom w:val="single" w:color="4BACC6" w:sz="4" w:space="0"/>
        <w:right w:val="single" w:color="4BACC6" w:sz="4" w:space="0"/>
        <w:insideH w:val="single" w:color="FFFFFF" w:sz="4" w:space="0"/>
        <w:insideV w:val="single" w:color="FFFFFF" w:sz="4" w:space="0"/>
      </w:tblBorders>
    </w:tblPr>
    <w:tcPr>
      <w:shd w:val="clear" w:color="auto" w:fill="EDF6F9"/>
    </w:tcPr>
    <w:tblStylePr w:type="firstRow">
      <w:rPr>
        <w:b/>
        <w:bCs/>
      </w:rPr>
      <w:tblPr/>
      <w:tcPr>
        <w:tcBorders>
          <w:top w:val="nil"/>
          <w:left w:val="single" w:color="F7964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276A7C"/>
      </w:tcPr>
    </w:tblStylePr>
    <w:tblStylePr w:type="firstCol">
      <w:rPr>
        <w:color w:val="FFFFFF"/>
      </w:rPr>
      <w:tblPr/>
      <w:tcPr>
        <w:tcBorders>
          <w:top w:val="nil"/>
          <w:left w:val="nil"/>
          <w:bottom w:val="nil"/>
          <w:right w:val="nil"/>
          <w:insideH w:val="single" w:sz="4" w:space="0"/>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234">
    <w:name w:val="Colorful Shading Accent 6"/>
    <w:basedOn w:val="12"/>
    <w:qFormat/>
    <w:uiPriority w:val="71"/>
    <w:rPr>
      <w:color w:val="000000"/>
    </w:rPr>
    <w:tblPr>
      <w:tblBorders>
        <w:top w:val="single" w:color="4BACC6" w:sz="24" w:space="0"/>
        <w:left w:val="single" w:color="F79646" w:sz="4" w:space="0"/>
        <w:bottom w:val="single" w:color="F79646" w:sz="4" w:space="0"/>
        <w:right w:val="single" w:color="F79646" w:sz="4" w:space="0"/>
        <w:insideH w:val="single" w:color="FFFFFF" w:sz="4" w:space="0"/>
        <w:insideV w:val="single" w:color="FFFFFF" w:sz="4" w:space="0"/>
      </w:tblBorders>
    </w:tblPr>
    <w:tcPr>
      <w:shd w:val="clear" w:color="auto" w:fill="FEF4EC"/>
    </w:tcPr>
    <w:tblStylePr w:type="firstRow">
      <w:rPr>
        <w:b/>
        <w:bCs/>
      </w:rPr>
      <w:tblPr/>
      <w:tcPr>
        <w:tcBorders>
          <w:top w:val="nil"/>
          <w:left w:val="single" w:color="4BACC6" w:sz="24" w:space="0"/>
          <w:bottom w:val="nil"/>
          <w:right w:val="nil"/>
          <w:insideH w:val="nil"/>
          <w:insideV w:val="nil"/>
        </w:tcBorders>
        <w:shd w:val="clear" w:color="auto" w:fill="FFFFFF"/>
      </w:tcPr>
    </w:tblStylePr>
    <w:tblStylePr w:type="lastRow">
      <w:rPr>
        <w:b/>
        <w:bCs/>
        <w:color w:val="FFFFFF"/>
      </w:rPr>
      <w:tblPr/>
      <w:tcPr>
        <w:tcBorders>
          <w:top w:val="single" w:color="FFFFFF" w:sz="6" w:space="0"/>
        </w:tcBorders>
        <w:shd w:val="clear" w:color="auto" w:fill="B65608"/>
      </w:tcPr>
    </w:tblStylePr>
    <w:tblStylePr w:type="firstCol">
      <w:rPr>
        <w:color w:val="FFFFFF"/>
      </w:rPr>
      <w:tblPr/>
      <w:tcPr>
        <w:tcBorders>
          <w:top w:val="nil"/>
          <w:left w:val="nil"/>
          <w:bottom w:val="nil"/>
          <w:right w:val="nil"/>
          <w:insideH w:val="single" w:sz="4" w:space="0"/>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styleId="235">
    <w:name w:val="Colorful List"/>
    <w:basedOn w:val="12"/>
    <w:qFormat/>
    <w:uiPriority w:val="72"/>
    <w:rPr>
      <w:color w:val="000000"/>
    </w:rPr>
    <w:tblPr>
      <w:tblStyleRowBandSize w:val="1"/>
      <w:tblStyleColBandSize w:val="1"/>
    </w:tblPr>
    <w:tcPr>
      <w:shd w:val="clear" w:color="auto" w:fill="E6E6E6"/>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236">
    <w:name w:val="Colorful List Accent 1"/>
    <w:basedOn w:val="12"/>
    <w:qFormat/>
    <w:uiPriority w:val="72"/>
    <w:rPr>
      <w:color w:val="000000"/>
    </w:rPr>
    <w:tblPr>
      <w:tblStyleRowBandSize w:val="1"/>
      <w:tblStyleColBandSize w:val="1"/>
    </w:tblPr>
    <w:tcPr>
      <w:shd w:val="clear" w:color="auto" w:fill="EDF2F8"/>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237">
    <w:name w:val="Colorful List Accent 2"/>
    <w:basedOn w:val="12"/>
    <w:qFormat/>
    <w:uiPriority w:val="72"/>
    <w:rPr>
      <w:color w:val="000000"/>
    </w:rPr>
    <w:tblPr>
      <w:tblStyleRowBandSize w:val="1"/>
      <w:tblStyleColBandSize w:val="1"/>
    </w:tblPr>
    <w:tcPr>
      <w:shd w:val="clear" w:color="auto" w:fill="F8EDED"/>
    </w:tcPr>
    <w:tblStylePr w:type="firstRow">
      <w:rPr>
        <w:b/>
        <w:bCs/>
        <w:color w:val="FFFFFF"/>
      </w:rPr>
      <w:tblPr/>
      <w:tcPr>
        <w:tcBorders>
          <w:left w:val="single" w:color="FFFFFF" w:sz="12" w:space="0"/>
        </w:tcBorders>
        <w:shd w:val="clear" w:color="auto" w:fill="9E3A38"/>
      </w:tcPr>
    </w:tblStylePr>
    <w:tblStylePr w:type="lastRow">
      <w:rPr>
        <w:b/>
        <w:bCs/>
        <w:color w:val="9E3A38"/>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238">
    <w:name w:val="Colorful List Accent 3"/>
    <w:basedOn w:val="12"/>
    <w:qFormat/>
    <w:uiPriority w:val="72"/>
    <w:rPr>
      <w:color w:val="000000"/>
    </w:rPr>
    <w:tblPr>
      <w:tblStyleRowBandSize w:val="1"/>
      <w:tblStyleColBandSize w:val="1"/>
    </w:tblPr>
    <w:tcPr>
      <w:shd w:val="clear" w:color="auto" w:fill="F5F8EE"/>
    </w:tcPr>
    <w:tblStylePr w:type="firstRow">
      <w:rPr>
        <w:b/>
        <w:bCs/>
        <w:color w:val="FFFFFF"/>
      </w:rPr>
      <w:tblPr/>
      <w:tcPr>
        <w:tcBorders>
          <w:left w:val="single" w:color="FFFFFF" w:sz="12" w:space="0"/>
        </w:tcBorders>
        <w:shd w:val="clear" w:color="auto" w:fill="664E82"/>
      </w:tcPr>
    </w:tblStylePr>
    <w:tblStylePr w:type="lastRow">
      <w:rPr>
        <w:b/>
        <w:bCs/>
        <w:color w:val="664E82"/>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239">
    <w:name w:val="Colorful List Accent 4"/>
    <w:basedOn w:val="12"/>
    <w:qFormat/>
    <w:uiPriority w:val="72"/>
    <w:rPr>
      <w:color w:val="000000"/>
    </w:rPr>
    <w:tblPr>
      <w:tblStyleRowBandSize w:val="1"/>
      <w:tblStyleColBandSize w:val="1"/>
    </w:tblPr>
    <w:tcPr>
      <w:shd w:val="clear" w:color="auto" w:fill="F2EFF6"/>
    </w:tcPr>
    <w:tblStylePr w:type="firstRow">
      <w:rPr>
        <w:b/>
        <w:bCs/>
        <w:color w:val="FFFFFF"/>
      </w:rPr>
      <w:tblPr/>
      <w:tcPr>
        <w:tcBorders>
          <w:left w:val="single" w:color="FFFFFF" w:sz="12" w:space="0"/>
        </w:tcBorders>
        <w:shd w:val="clear" w:color="auto" w:fill="7E9C40"/>
      </w:tcPr>
    </w:tblStylePr>
    <w:tblStylePr w:type="lastRow">
      <w:rPr>
        <w:b/>
        <w:bCs/>
        <w:color w:val="7E9C40"/>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240">
    <w:name w:val="Colorful List Accent 5"/>
    <w:basedOn w:val="12"/>
    <w:qFormat/>
    <w:uiPriority w:val="72"/>
    <w:rPr>
      <w:color w:val="000000"/>
    </w:rPr>
    <w:tblPr>
      <w:tblStyleRowBandSize w:val="1"/>
      <w:tblStyleColBandSize w:val="1"/>
    </w:tblPr>
    <w:tcPr>
      <w:shd w:val="clear" w:color="auto" w:fill="EDF6F9"/>
    </w:tcPr>
    <w:tblStylePr w:type="firstRow">
      <w:rPr>
        <w:b/>
        <w:bCs/>
        <w:color w:val="FFFFFF"/>
      </w:rPr>
      <w:tblPr/>
      <w:tcPr>
        <w:tcBorders>
          <w:left w:val="single" w:color="FFFFFF" w:sz="12" w:space="0"/>
        </w:tcBorders>
        <w:shd w:val="clear" w:color="auto" w:fill="F2730A"/>
      </w:tcPr>
    </w:tblStylePr>
    <w:tblStylePr w:type="lastRow">
      <w:rPr>
        <w:b/>
        <w:bCs/>
        <w:color w:val="F2730A"/>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241">
    <w:name w:val="Colorful List Accent 6"/>
    <w:basedOn w:val="12"/>
    <w:qFormat/>
    <w:uiPriority w:val="72"/>
    <w:rPr>
      <w:color w:val="000000"/>
    </w:rPr>
    <w:tblPr>
      <w:tblStyleRowBandSize w:val="1"/>
      <w:tblStyleColBandSize w:val="1"/>
    </w:tblPr>
    <w:tcPr>
      <w:shd w:val="clear" w:color="auto" w:fill="FEF4EC"/>
    </w:tcPr>
    <w:tblStylePr w:type="firstRow">
      <w:rPr>
        <w:b/>
        <w:bCs/>
        <w:color w:val="FFFFFF"/>
      </w:rPr>
      <w:tblPr/>
      <w:tcPr>
        <w:tcBorders>
          <w:left w:val="single" w:color="FFFFFF" w:sz="12" w:space="0"/>
        </w:tcBorders>
        <w:shd w:val="clear" w:color="auto" w:fill="348DA5"/>
      </w:tcPr>
    </w:tblStylePr>
    <w:tblStylePr w:type="lastRow">
      <w:rPr>
        <w:b/>
        <w:bCs/>
        <w:color w:val="348DA5"/>
      </w:rPr>
      <w:tblPr/>
      <w:tcPr>
        <w:tcBorders>
          <w:top w:val="single" w:color="000000" w:sz="12" w:space="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styleId="242">
    <w:name w:val="Colorful Grid"/>
    <w:basedOn w:val="12"/>
    <w:qFormat/>
    <w:uiPriority w:val="73"/>
    <w:rPr>
      <w:color w:val="000000"/>
    </w:rPr>
    <w:tblPr>
      <w:tblBorders>
        <w:insideH w:val="single" w:color="FFFFFF" w:sz="4" w:space="0"/>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243">
    <w:name w:val="Colorful Grid Accent 1"/>
    <w:basedOn w:val="12"/>
    <w:qFormat/>
    <w:uiPriority w:val="73"/>
    <w:rPr>
      <w:color w:val="000000"/>
    </w:rPr>
    <w:tblPr>
      <w:tblBorders>
        <w:insideH w:val="single" w:color="FFFFFF" w:sz="4" w:space="0"/>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244">
    <w:name w:val="Colorful Grid Accent 2"/>
    <w:basedOn w:val="12"/>
    <w:qFormat/>
    <w:uiPriority w:val="73"/>
    <w:rPr>
      <w:color w:val="000000"/>
    </w:rPr>
    <w:tblPr>
      <w:tblBorders>
        <w:insideH w:val="single" w:color="FFFFFF" w:sz="4" w:space="0"/>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245">
    <w:name w:val="Colorful Grid Accent 3"/>
    <w:basedOn w:val="12"/>
    <w:qFormat/>
    <w:uiPriority w:val="73"/>
    <w:rPr>
      <w:color w:val="000000"/>
    </w:rPr>
    <w:tblPr>
      <w:tblBorders>
        <w:insideH w:val="single" w:color="FFFFFF" w:sz="4" w:space="0"/>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246">
    <w:name w:val="Colorful Grid Accent 4"/>
    <w:basedOn w:val="12"/>
    <w:qFormat/>
    <w:uiPriority w:val="73"/>
    <w:rPr>
      <w:color w:val="000000"/>
    </w:rPr>
    <w:tblPr>
      <w:tblBorders>
        <w:insideH w:val="single" w:color="FFFFFF" w:sz="4" w:space="0"/>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247">
    <w:name w:val="Colorful Grid Accent 5"/>
    <w:basedOn w:val="12"/>
    <w:uiPriority w:val="73"/>
    <w:rPr>
      <w:color w:val="000000"/>
    </w:rPr>
    <w:tblPr>
      <w:tblBorders>
        <w:insideH w:val="single" w:color="FFFFFF" w:sz="4" w:space="0"/>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248">
    <w:name w:val="Colorful Grid Accent 6"/>
    <w:basedOn w:val="12"/>
    <w:uiPriority w:val="73"/>
    <w:rPr>
      <w:color w:val="000000"/>
    </w:rPr>
    <w:tblPr>
      <w:tblBorders>
        <w:insideH w:val="single" w:color="FFFFFF" w:sz="4" w:space="0"/>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7.png"/><Relationship Id="rId8" Type="http://schemas.openxmlformats.org/officeDocument/2006/relationships/image" Target="media/image6.png"/><Relationship Id="rId7" Type="http://schemas.openxmlformats.org/officeDocument/2006/relationships/image" Target="media/image5.png"/><Relationship Id="rId6" Type="http://schemas.openxmlformats.org/officeDocument/2006/relationships/image" Target="media/image4.png"/><Relationship Id="rId5" Type="http://schemas.openxmlformats.org/officeDocument/2006/relationships/image" Target="media/image3.png"/><Relationship Id="rId4" Type="http://schemas.openxmlformats.org/officeDocument/2006/relationships/theme" Target="theme/theme1.xml"/><Relationship Id="rId3" Type="http://schemas.openxmlformats.org/officeDocument/2006/relationships/footer" Target="footer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3.png"/><Relationship Id="rId24" Type="http://schemas.openxmlformats.org/officeDocument/2006/relationships/image" Target="media/image22.png"/><Relationship Id="rId23" Type="http://schemas.openxmlformats.org/officeDocument/2006/relationships/image" Target="media/image21.png"/><Relationship Id="rId22" Type="http://schemas.openxmlformats.org/officeDocument/2006/relationships/image" Target="media/image20.png"/><Relationship Id="rId21" Type="http://schemas.openxmlformats.org/officeDocument/2006/relationships/image" Target="media/image19.png"/><Relationship Id="rId20" Type="http://schemas.openxmlformats.org/officeDocument/2006/relationships/image" Target="media/image18.png"/><Relationship Id="rId2" Type="http://schemas.openxmlformats.org/officeDocument/2006/relationships/settings" Target="settings.xml"/><Relationship Id="rId19" Type="http://schemas.openxmlformats.org/officeDocument/2006/relationships/image" Target="media/image17.png"/><Relationship Id="rId18" Type="http://schemas.openxmlformats.org/officeDocument/2006/relationships/image" Target="media/image16.png"/><Relationship Id="rId17" Type="http://schemas.openxmlformats.org/officeDocument/2006/relationships/image" Target="media/image15.png"/><Relationship Id="rId16" Type="http://schemas.openxmlformats.org/officeDocument/2006/relationships/image" Target="media/image14.png"/><Relationship Id="rId15" Type="http://schemas.openxmlformats.org/officeDocument/2006/relationships/image" Target="media/image13.png"/><Relationship Id="rId14" Type="http://schemas.openxmlformats.org/officeDocument/2006/relationships/image" Target="media/image12.png"/><Relationship Id="rId13" Type="http://schemas.openxmlformats.org/officeDocument/2006/relationships/image" Target="media/image11.png"/><Relationship Id="rId12" Type="http://schemas.openxmlformats.org/officeDocument/2006/relationships/image" Target="media/image10.png"/><Relationship Id="rId11" Type="http://schemas.openxmlformats.org/officeDocument/2006/relationships/image" Target="media/image9.png"/><Relationship Id="rId10" Type="http://schemas.openxmlformats.org/officeDocument/2006/relationships/image" Target="media/image8.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4" Type="http://schemas.openxmlformats.org/officeDocument/2006/relationships/image" Target="media/image2.png"/><Relationship Id="rId3" Type="http://schemas.openxmlformats.org/officeDocument/2006/relationships/hyperlink" Target="https://www.linkedin.com/in/galih-risti-fauzy-b75a481b0/" TargetMode="External"/><Relationship Id="rId2" Type="http://schemas.openxmlformats.org/officeDocument/2006/relationships/image" Target="media/image1.png"/><Relationship Id="rId1" Type="http://schemas.openxmlformats.org/officeDocument/2006/relationships/hyperlink" Target="https://github.com/madmouse17"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Office_12.2.0.13215_F1E327BC-269C-435d-A152-05C5408002CA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2023-09-20T05:40:00Z</dcterms:created>
  <dc:creator>Galih062200034</dc:creator>
  <cp:lastModifiedBy>Galih062200034</cp:lastModifiedBy>
  <dcterms:modified xsi:type="dcterms:W3CDTF">2023-09-20T07:39:51Z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1033-12.2.0.13215</vt:lpwstr>
  </property>
  <property fmtid="{D5CDD505-2E9C-101B-9397-08002B2CF9AE}" pid="3" name="ICV">
    <vt:lpwstr>0A623611B35244188FD8A3D72092462F_11</vt:lpwstr>
  </property>
</Properties>
</file>