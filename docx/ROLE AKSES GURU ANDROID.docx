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7AF0" w14:textId="77777777" w:rsidR="0055276F" w:rsidRDefault="005527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661803" w14:textId="77777777" w:rsidR="0055276F" w:rsidRDefault="006127AF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bookmarkStart w:id="0" w:name="_Hlk146392015"/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>ROLE AKSES GURU ANDROID</w:t>
      </w:r>
    </w:p>
    <w:bookmarkEnd w:id="0"/>
    <w:p w14:paraId="3EB4083A" w14:textId="77777777" w:rsidR="0055276F" w:rsidRDefault="0055276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C6A72" w14:textId="77777777" w:rsidR="0055276F" w:rsidRDefault="006127AF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 Login</w:t>
      </w:r>
    </w:p>
    <w:p w14:paraId="407C54EE" w14:textId="77777777" w:rsidR="0055276F" w:rsidRDefault="006127A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1" w:name="_Hlk146392121"/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NIP dan password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nip dan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password login web.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punya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menghubungi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admin web.</w:t>
      </w:r>
    </w:p>
    <w:bookmarkEnd w:id="1"/>
    <w:p w14:paraId="7CD30D2B" w14:textId="77777777" w:rsidR="0055276F" w:rsidRDefault="0055276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7AD1B3D" w14:textId="77777777" w:rsidR="0055276F" w:rsidRDefault="006127AF">
      <w:pPr>
        <w:jc w:val="center"/>
      </w:pPr>
      <w:r>
        <w:rPr>
          <w:noProof/>
        </w:rPr>
        <w:drawing>
          <wp:inline distT="0" distB="0" distL="114300" distR="114300" wp14:anchorId="658C87B4" wp14:editId="5B3EE007">
            <wp:extent cx="1731645" cy="2649855"/>
            <wp:effectExtent l="0" t="0" r="190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CD4C" w14:textId="7643A917" w:rsidR="0055276F" w:rsidRDefault="006127AF">
      <w:pPr>
        <w:pStyle w:val="Caption"/>
        <w:jc w:val="center"/>
        <w:rPr>
          <w:rFonts w:ascii="Times New Roman" w:hAnsi="Times New Roman" w:cs="Times New Roman"/>
          <w:i/>
          <w:iCs/>
          <w:sz w:val="13"/>
          <w:szCs w:val="13"/>
        </w:rPr>
      </w:pPr>
      <w:r>
        <w:rPr>
          <w:rFonts w:ascii="Times New Roman" w:hAnsi="Times New Roman" w:cs="Times New Roman"/>
          <w:i/>
          <w:iCs/>
          <w:sz w:val="13"/>
          <w:szCs w:val="13"/>
        </w:rPr>
        <w:t xml:space="preserve">Guru Android </w:t>
      </w:r>
      <w:r>
        <w:rPr>
          <w:rFonts w:ascii="Times New Roman" w:hAnsi="Times New Roman" w:cs="Times New Roman"/>
          <w:i/>
          <w:iCs/>
          <w:sz w:val="13"/>
          <w:szCs w:val="13"/>
        </w:rPr>
        <w:fldChar w:fldCharType="begin"/>
      </w:r>
      <w:r>
        <w:rPr>
          <w:rFonts w:ascii="Times New Roman" w:hAnsi="Times New Roman" w:cs="Times New Roman"/>
          <w:i/>
          <w:iCs/>
          <w:sz w:val="13"/>
          <w:szCs w:val="13"/>
        </w:rPr>
        <w:instrText xml:space="preserve"> SEQ Guru_Android \* ARABIC </w:instrText>
      </w:r>
      <w:r>
        <w:rPr>
          <w:rFonts w:ascii="Times New Roman" w:hAnsi="Times New Roman" w:cs="Times New Roman"/>
          <w:i/>
          <w:iCs/>
          <w:sz w:val="13"/>
          <w:szCs w:val="13"/>
        </w:rPr>
        <w:fldChar w:fldCharType="separate"/>
      </w:r>
      <w:r w:rsidR="00D40DA5">
        <w:rPr>
          <w:rFonts w:ascii="Times New Roman" w:hAnsi="Times New Roman" w:cs="Times New Roman"/>
          <w:i/>
          <w:iCs/>
          <w:noProof/>
          <w:sz w:val="13"/>
          <w:szCs w:val="13"/>
        </w:rPr>
        <w:t>1</w:t>
      </w:r>
      <w:r>
        <w:rPr>
          <w:rFonts w:ascii="Times New Roman" w:hAnsi="Times New Roman" w:cs="Times New Roman"/>
          <w:i/>
          <w:iCs/>
          <w:sz w:val="13"/>
          <w:szCs w:val="13"/>
        </w:rPr>
        <w:fldChar w:fldCharType="end"/>
      </w:r>
    </w:p>
    <w:p w14:paraId="6EA2CA27" w14:textId="77777777" w:rsidR="0055276F" w:rsidRDefault="0055276F"/>
    <w:p w14:paraId="7632296F" w14:textId="77777777" w:rsidR="0055276F" w:rsidRDefault="006127AF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Pendaftaran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Muka</w:t>
      </w:r>
      <w:proofErr w:type="spellEnd"/>
    </w:p>
    <w:p w14:paraId="7D6C7D7C" w14:textId="17A1956F" w:rsidR="0055276F" w:rsidRPr="00D40DA5" w:rsidRDefault="006127AF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bookmarkStart w:id="2" w:name="_Hlk146392305"/>
      <w:r>
        <w:rPr>
          <w:rFonts w:ascii="Times New Roman" w:hAnsi="Times New Roman" w:cs="Times New Roman"/>
          <w:sz w:val="24"/>
          <w:szCs w:val="24"/>
          <w:lang w:val="en-GB"/>
        </w:rPr>
        <w:t xml:space="preserve">Jika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memotret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cahaya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kelihatan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mukanya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D40DA5">
        <w:rPr>
          <w:rFonts w:ascii="Times New Roman" w:hAnsi="Times New Roman" w:cs="Times New Roman"/>
          <w:sz w:val="24"/>
          <w:szCs w:val="24"/>
          <w:lang w:val="id-ID"/>
        </w:rPr>
        <w:t xml:space="preserve"> Halaman ini akan muncul hanya jika anda belum mendaftarkan muka.</w:t>
      </w:r>
    </w:p>
    <w:p w14:paraId="4616E91F" w14:textId="77777777" w:rsidR="0055276F" w:rsidRDefault="0055276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7FA1377" w14:textId="77777777" w:rsidR="0055276F" w:rsidRDefault="006127AF">
      <w:pPr>
        <w:jc w:val="center"/>
      </w:pPr>
      <w:r>
        <w:rPr>
          <w:noProof/>
        </w:rPr>
        <w:drawing>
          <wp:inline distT="0" distB="0" distL="114300" distR="114300" wp14:anchorId="16254C01" wp14:editId="2FE18593">
            <wp:extent cx="2177415" cy="3298190"/>
            <wp:effectExtent l="0" t="0" r="1333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4FC9A7D4" w14:textId="646AFAAF" w:rsidR="0055276F" w:rsidRDefault="006127AF">
      <w:pPr>
        <w:pStyle w:val="Caption"/>
        <w:jc w:val="center"/>
        <w:rPr>
          <w:i/>
          <w:iCs/>
          <w:sz w:val="13"/>
          <w:szCs w:val="13"/>
        </w:rPr>
      </w:pPr>
      <w:r>
        <w:rPr>
          <w:i/>
          <w:iCs/>
          <w:sz w:val="13"/>
          <w:szCs w:val="13"/>
        </w:rPr>
        <w:t xml:space="preserve">Guru Android </w:t>
      </w:r>
      <w:r>
        <w:rPr>
          <w:i/>
          <w:iCs/>
          <w:sz w:val="13"/>
          <w:szCs w:val="13"/>
        </w:rPr>
        <w:fldChar w:fldCharType="begin"/>
      </w:r>
      <w:r>
        <w:rPr>
          <w:i/>
          <w:iCs/>
          <w:sz w:val="13"/>
          <w:szCs w:val="13"/>
        </w:rPr>
        <w:instrText xml:space="preserve"> SEQ Guru_Android \* ARABIC </w:instrText>
      </w:r>
      <w:r>
        <w:rPr>
          <w:i/>
          <w:iCs/>
          <w:sz w:val="13"/>
          <w:szCs w:val="13"/>
        </w:rPr>
        <w:fldChar w:fldCharType="separate"/>
      </w:r>
      <w:r w:rsidR="00D40DA5">
        <w:rPr>
          <w:i/>
          <w:iCs/>
          <w:noProof/>
          <w:sz w:val="13"/>
          <w:szCs w:val="13"/>
        </w:rPr>
        <w:t>2</w:t>
      </w:r>
      <w:r>
        <w:rPr>
          <w:i/>
          <w:iCs/>
          <w:sz w:val="13"/>
          <w:szCs w:val="13"/>
        </w:rPr>
        <w:fldChar w:fldCharType="end"/>
      </w:r>
    </w:p>
    <w:p w14:paraId="06384391" w14:textId="77777777" w:rsidR="0055276F" w:rsidRDefault="0055276F">
      <w:pPr>
        <w:rPr>
          <w:i/>
          <w:iCs/>
          <w:sz w:val="13"/>
          <w:szCs w:val="13"/>
        </w:rPr>
      </w:pPr>
    </w:p>
    <w:p w14:paraId="3784B318" w14:textId="77777777" w:rsidR="0055276F" w:rsidRDefault="0055276F">
      <w:pPr>
        <w:rPr>
          <w:i/>
          <w:iCs/>
          <w:sz w:val="13"/>
          <w:szCs w:val="13"/>
        </w:rPr>
      </w:pPr>
    </w:p>
    <w:p w14:paraId="78D77A01" w14:textId="77777777" w:rsidR="0055276F" w:rsidRDefault="0055276F">
      <w:pPr>
        <w:rPr>
          <w:i/>
          <w:iCs/>
          <w:sz w:val="13"/>
          <w:szCs w:val="13"/>
        </w:rPr>
      </w:pPr>
    </w:p>
    <w:p w14:paraId="7D7073D7" w14:textId="77777777" w:rsidR="0055276F" w:rsidRDefault="0055276F">
      <w:pPr>
        <w:rPr>
          <w:i/>
          <w:iCs/>
          <w:sz w:val="13"/>
          <w:szCs w:val="13"/>
        </w:rPr>
      </w:pPr>
    </w:p>
    <w:p w14:paraId="5E190C7E" w14:textId="77777777" w:rsidR="0055276F" w:rsidRDefault="0055276F">
      <w:pPr>
        <w:rPr>
          <w:i/>
          <w:iCs/>
          <w:sz w:val="13"/>
          <w:szCs w:val="13"/>
        </w:rPr>
      </w:pPr>
    </w:p>
    <w:p w14:paraId="020134B0" w14:textId="77777777" w:rsidR="0055276F" w:rsidRDefault="0055276F">
      <w:pPr>
        <w:rPr>
          <w:i/>
          <w:iCs/>
          <w:sz w:val="13"/>
          <w:szCs w:val="13"/>
        </w:rPr>
      </w:pPr>
    </w:p>
    <w:p w14:paraId="034F0188" w14:textId="77777777" w:rsidR="0055276F" w:rsidRDefault="0055276F">
      <w:pPr>
        <w:rPr>
          <w:i/>
          <w:iCs/>
          <w:sz w:val="13"/>
          <w:szCs w:val="13"/>
        </w:rPr>
      </w:pPr>
    </w:p>
    <w:p w14:paraId="08FA7DBA" w14:textId="77777777" w:rsidR="0055276F" w:rsidRDefault="006127AF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Halaman Fake Location</w:t>
      </w:r>
    </w:p>
    <w:p w14:paraId="0CB5FF57" w14:textId="77777777" w:rsidR="0055276F" w:rsidRDefault="006127A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3" w:name="_Hlk146392439"/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guru android 3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uninstall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fakegps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restart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bookmarkEnd w:id="3"/>
    <w:p w14:paraId="3D11765B" w14:textId="77777777" w:rsidR="0055276F" w:rsidRDefault="0055276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1F648DB" w14:textId="77777777" w:rsidR="0055276F" w:rsidRDefault="006127AF">
      <w:pPr>
        <w:jc w:val="center"/>
      </w:pPr>
      <w:r>
        <w:rPr>
          <w:noProof/>
        </w:rPr>
        <w:drawing>
          <wp:inline distT="0" distB="0" distL="114300" distR="114300" wp14:anchorId="79CE2F9E" wp14:editId="7605AAB8">
            <wp:extent cx="1915795" cy="2938145"/>
            <wp:effectExtent l="0" t="0" r="825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F258" w14:textId="00362B78" w:rsidR="0055276F" w:rsidRDefault="006127AF">
      <w:pPr>
        <w:pStyle w:val="Caption"/>
        <w:jc w:val="center"/>
        <w:rPr>
          <w:i/>
          <w:iCs/>
          <w:sz w:val="11"/>
          <w:szCs w:val="11"/>
        </w:rPr>
      </w:pPr>
      <w:r>
        <w:rPr>
          <w:i/>
          <w:iCs/>
          <w:sz w:val="11"/>
          <w:szCs w:val="11"/>
        </w:rPr>
        <w:t xml:space="preserve">Guru Android </w:t>
      </w:r>
      <w:r>
        <w:rPr>
          <w:i/>
          <w:iCs/>
          <w:sz w:val="11"/>
          <w:szCs w:val="11"/>
        </w:rPr>
        <w:fldChar w:fldCharType="begin"/>
      </w:r>
      <w:r>
        <w:rPr>
          <w:i/>
          <w:iCs/>
          <w:sz w:val="11"/>
          <w:szCs w:val="11"/>
        </w:rPr>
        <w:instrText xml:space="preserve"> SEQ Guru_Android \* ARABIC </w:instrText>
      </w:r>
      <w:r>
        <w:rPr>
          <w:i/>
          <w:iCs/>
          <w:sz w:val="11"/>
          <w:szCs w:val="11"/>
        </w:rPr>
        <w:fldChar w:fldCharType="separate"/>
      </w:r>
      <w:r w:rsidR="00D40DA5">
        <w:rPr>
          <w:i/>
          <w:iCs/>
          <w:noProof/>
          <w:sz w:val="11"/>
          <w:szCs w:val="11"/>
        </w:rPr>
        <w:t>3</w:t>
      </w:r>
      <w:r>
        <w:rPr>
          <w:i/>
          <w:iCs/>
          <w:sz w:val="11"/>
          <w:szCs w:val="11"/>
        </w:rPr>
        <w:fldChar w:fldCharType="end"/>
      </w:r>
    </w:p>
    <w:p w14:paraId="3C3EEC51" w14:textId="77777777" w:rsidR="0055276F" w:rsidRDefault="0055276F">
      <w:pPr>
        <w:rPr>
          <w:lang w:val="en-GB"/>
        </w:rPr>
      </w:pPr>
    </w:p>
    <w:p w14:paraId="54FCAACD" w14:textId="77777777" w:rsidR="0055276F" w:rsidRDefault="006127AF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Beranda</w:t>
      </w:r>
      <w:proofErr w:type="spellEnd"/>
    </w:p>
    <w:p w14:paraId="7C317055" w14:textId="77777777" w:rsidR="0055276F" w:rsidRDefault="006127A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4" w:name="_Hlk146392512"/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login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melengkapi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guru android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4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.</w:t>
      </w:r>
      <w:proofErr w:type="gramEnd"/>
    </w:p>
    <w:bookmarkEnd w:id="4"/>
    <w:p w14:paraId="0FAF625F" w14:textId="77777777" w:rsidR="0055276F" w:rsidRDefault="0055276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65D82CB" w14:textId="77777777" w:rsidR="0055276F" w:rsidRDefault="006127AF">
      <w:pPr>
        <w:jc w:val="center"/>
      </w:pPr>
      <w:r>
        <w:rPr>
          <w:noProof/>
        </w:rPr>
        <w:drawing>
          <wp:inline distT="0" distB="0" distL="114300" distR="114300" wp14:anchorId="52734B74" wp14:editId="2C228FA9">
            <wp:extent cx="1427480" cy="298196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8CFF" w14:textId="77E32C1B" w:rsidR="0055276F" w:rsidRDefault="006127AF">
      <w:pPr>
        <w:pStyle w:val="Caption"/>
        <w:jc w:val="center"/>
        <w:rPr>
          <w:i/>
          <w:iCs/>
          <w:sz w:val="13"/>
          <w:szCs w:val="13"/>
        </w:rPr>
      </w:pPr>
      <w:r>
        <w:rPr>
          <w:i/>
          <w:iCs/>
          <w:sz w:val="13"/>
          <w:szCs w:val="13"/>
        </w:rPr>
        <w:t xml:space="preserve">Guru Android </w:t>
      </w:r>
      <w:r>
        <w:rPr>
          <w:i/>
          <w:iCs/>
          <w:sz w:val="13"/>
          <w:szCs w:val="13"/>
        </w:rPr>
        <w:fldChar w:fldCharType="begin"/>
      </w:r>
      <w:r>
        <w:rPr>
          <w:i/>
          <w:iCs/>
          <w:sz w:val="13"/>
          <w:szCs w:val="13"/>
        </w:rPr>
        <w:instrText xml:space="preserve"> SEQ Guru_Android \* ARABIC </w:instrText>
      </w:r>
      <w:r>
        <w:rPr>
          <w:i/>
          <w:iCs/>
          <w:sz w:val="13"/>
          <w:szCs w:val="13"/>
        </w:rPr>
        <w:fldChar w:fldCharType="separate"/>
      </w:r>
      <w:r w:rsidR="00D40DA5">
        <w:rPr>
          <w:i/>
          <w:iCs/>
          <w:noProof/>
          <w:sz w:val="13"/>
          <w:szCs w:val="13"/>
        </w:rPr>
        <w:t>4</w:t>
      </w:r>
      <w:r>
        <w:rPr>
          <w:i/>
          <w:iCs/>
          <w:sz w:val="13"/>
          <w:szCs w:val="13"/>
        </w:rPr>
        <w:fldChar w:fldCharType="end"/>
      </w:r>
    </w:p>
    <w:p w14:paraId="3E80F804" w14:textId="77777777" w:rsidR="0055276F" w:rsidRDefault="0055276F">
      <w:pPr>
        <w:rPr>
          <w:i/>
          <w:iCs/>
          <w:sz w:val="13"/>
          <w:szCs w:val="13"/>
        </w:rPr>
      </w:pPr>
    </w:p>
    <w:p w14:paraId="74B78213" w14:textId="77777777" w:rsidR="0055276F" w:rsidRDefault="0055276F">
      <w:pPr>
        <w:rPr>
          <w:i/>
          <w:iCs/>
          <w:sz w:val="13"/>
          <w:szCs w:val="13"/>
        </w:rPr>
      </w:pPr>
    </w:p>
    <w:p w14:paraId="3F05FDD3" w14:textId="77777777" w:rsidR="0055276F" w:rsidRDefault="0055276F">
      <w:pPr>
        <w:rPr>
          <w:i/>
          <w:iCs/>
          <w:sz w:val="13"/>
          <w:szCs w:val="13"/>
        </w:rPr>
      </w:pPr>
    </w:p>
    <w:p w14:paraId="63E76948" w14:textId="77777777" w:rsidR="0055276F" w:rsidRDefault="006127AF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Absen</w:t>
      </w:r>
      <w:proofErr w:type="spellEnd"/>
    </w:p>
    <w:p w14:paraId="3FBEE2FF" w14:textId="77777777" w:rsidR="0055276F" w:rsidRDefault="006127A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5" w:name="_Hlk146392601"/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betuliskan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guru android 5,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tulisan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refresh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bookmarkEnd w:id="5"/>
    <w:p w14:paraId="1917236F" w14:textId="77777777" w:rsidR="0055276F" w:rsidRDefault="006127AF">
      <w:pPr>
        <w:jc w:val="center"/>
      </w:pPr>
      <w:r>
        <w:rPr>
          <w:noProof/>
        </w:rPr>
        <w:drawing>
          <wp:inline distT="0" distB="0" distL="114300" distR="114300" wp14:anchorId="44EE1D29" wp14:editId="7DE194C5">
            <wp:extent cx="1427480" cy="2981960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2827" w14:textId="6334C5E1" w:rsidR="0055276F" w:rsidRDefault="006127AF">
      <w:pPr>
        <w:pStyle w:val="Caption"/>
        <w:jc w:val="center"/>
        <w:rPr>
          <w:i/>
          <w:iCs/>
          <w:sz w:val="13"/>
          <w:szCs w:val="13"/>
        </w:rPr>
      </w:pPr>
      <w:r>
        <w:rPr>
          <w:i/>
          <w:iCs/>
          <w:sz w:val="13"/>
          <w:szCs w:val="13"/>
        </w:rPr>
        <w:t xml:space="preserve">Guru Android </w:t>
      </w:r>
      <w:r>
        <w:rPr>
          <w:i/>
          <w:iCs/>
          <w:sz w:val="13"/>
          <w:szCs w:val="13"/>
        </w:rPr>
        <w:fldChar w:fldCharType="begin"/>
      </w:r>
      <w:r>
        <w:rPr>
          <w:i/>
          <w:iCs/>
          <w:sz w:val="13"/>
          <w:szCs w:val="13"/>
        </w:rPr>
        <w:instrText xml:space="preserve"> SEQ Guru_Android \* ARABIC </w:instrText>
      </w:r>
      <w:r>
        <w:rPr>
          <w:i/>
          <w:iCs/>
          <w:sz w:val="13"/>
          <w:szCs w:val="13"/>
        </w:rPr>
        <w:fldChar w:fldCharType="separate"/>
      </w:r>
      <w:r w:rsidR="00D40DA5">
        <w:rPr>
          <w:i/>
          <w:iCs/>
          <w:noProof/>
          <w:sz w:val="13"/>
          <w:szCs w:val="13"/>
        </w:rPr>
        <w:t>5</w:t>
      </w:r>
      <w:r>
        <w:rPr>
          <w:i/>
          <w:iCs/>
          <w:sz w:val="13"/>
          <w:szCs w:val="13"/>
        </w:rPr>
        <w:fldChar w:fldCharType="end"/>
      </w:r>
    </w:p>
    <w:p w14:paraId="388C16F1" w14:textId="5E15EBF8" w:rsidR="0055276F" w:rsidRDefault="006127AF">
      <w:pPr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Setelah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,</w:t>
      </w:r>
      <w:proofErr w:type="gram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arahkan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wajah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redirect 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57743">
        <w:rPr>
          <w:rFonts w:ascii="Times New Roman" w:hAnsi="Times New Roman" w:cs="Times New Roman"/>
          <w:i/>
          <w:iCs/>
          <w:sz w:val="24"/>
          <w:szCs w:val="24"/>
          <w:lang w:val="en-GB"/>
        </w:rPr>
        <w:t>guru android 6</w:t>
      </w:r>
    </w:p>
    <w:p w14:paraId="0A0A73DF" w14:textId="77777777" w:rsidR="00F57743" w:rsidRPr="00F57743" w:rsidRDefault="00F57743">
      <w:pPr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</w:p>
    <w:p w14:paraId="7158ECEC" w14:textId="77777777" w:rsidR="0055276F" w:rsidRDefault="0055276F">
      <w:pPr>
        <w:rPr>
          <w:rFonts w:ascii="Times New Roman" w:hAnsi="Times New Roman" w:cs="Times New Roman"/>
          <w:i/>
          <w:iCs/>
          <w:lang w:val="en-GB"/>
        </w:rPr>
      </w:pPr>
    </w:p>
    <w:p w14:paraId="7B85FD9C" w14:textId="77777777" w:rsidR="0055276F" w:rsidRDefault="006127AF">
      <w:pPr>
        <w:jc w:val="center"/>
      </w:pPr>
      <w:r>
        <w:rPr>
          <w:noProof/>
        </w:rPr>
        <w:drawing>
          <wp:inline distT="0" distB="0" distL="114300" distR="114300" wp14:anchorId="52153277" wp14:editId="123DE476">
            <wp:extent cx="1566545" cy="3276600"/>
            <wp:effectExtent l="0" t="0" r="1460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4ED1" w14:textId="1A6748D3" w:rsidR="0055276F" w:rsidRDefault="006127AF">
      <w:pPr>
        <w:pStyle w:val="Caption"/>
        <w:jc w:val="center"/>
        <w:rPr>
          <w:i/>
          <w:iCs/>
          <w:sz w:val="13"/>
          <w:szCs w:val="13"/>
        </w:rPr>
      </w:pPr>
      <w:r>
        <w:rPr>
          <w:i/>
          <w:iCs/>
          <w:sz w:val="13"/>
          <w:szCs w:val="13"/>
        </w:rPr>
        <w:t>Gur</w:t>
      </w:r>
      <w:r>
        <w:rPr>
          <w:i/>
          <w:iCs/>
          <w:sz w:val="13"/>
          <w:szCs w:val="13"/>
        </w:rPr>
        <w:t xml:space="preserve">u Android </w:t>
      </w:r>
      <w:r>
        <w:rPr>
          <w:i/>
          <w:iCs/>
          <w:sz w:val="13"/>
          <w:szCs w:val="13"/>
        </w:rPr>
        <w:fldChar w:fldCharType="begin"/>
      </w:r>
      <w:r>
        <w:rPr>
          <w:i/>
          <w:iCs/>
          <w:sz w:val="13"/>
          <w:szCs w:val="13"/>
        </w:rPr>
        <w:instrText xml:space="preserve"> SEQ Guru_Android \* ARABIC </w:instrText>
      </w:r>
      <w:r>
        <w:rPr>
          <w:i/>
          <w:iCs/>
          <w:sz w:val="13"/>
          <w:szCs w:val="13"/>
        </w:rPr>
        <w:fldChar w:fldCharType="separate"/>
      </w:r>
      <w:r w:rsidR="00D40DA5">
        <w:rPr>
          <w:i/>
          <w:iCs/>
          <w:noProof/>
          <w:sz w:val="13"/>
          <w:szCs w:val="13"/>
        </w:rPr>
        <w:t>6</w:t>
      </w:r>
      <w:r>
        <w:rPr>
          <w:i/>
          <w:iCs/>
          <w:sz w:val="13"/>
          <w:szCs w:val="13"/>
        </w:rPr>
        <w:fldChar w:fldCharType="end"/>
      </w:r>
    </w:p>
    <w:p w14:paraId="22381F4F" w14:textId="77777777" w:rsidR="00F57743" w:rsidRPr="00F57743" w:rsidRDefault="00F57743" w:rsidP="00F57743"/>
    <w:p w14:paraId="095F9F97" w14:textId="15FC0669" w:rsidR="0055276F" w:rsidRDefault="006127A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ppt ,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pdf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dan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dan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menanggulangi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kecurangan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</w:t>
      </w:r>
      <w:r>
        <w:rPr>
          <w:rFonts w:ascii="Times New Roman" w:hAnsi="Times New Roman" w:cs="Times New Roman"/>
          <w:sz w:val="24"/>
          <w:szCs w:val="24"/>
          <w:lang w:val="en-GB"/>
        </w:rPr>
        <w:t>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di rasa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dikanan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08E9A54" w14:textId="79C3341F" w:rsidR="00F57743" w:rsidRDefault="00F5774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47A1A68" w14:textId="77777777" w:rsidR="0055276F" w:rsidRDefault="0055276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B53C43F" w14:textId="52870266" w:rsidR="0055276F" w:rsidRPr="00F57743" w:rsidRDefault="00F57743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Detail Absen</w:t>
      </w:r>
    </w:p>
    <w:p w14:paraId="1E8EFC1E" w14:textId="6E71E744" w:rsidR="00F57743" w:rsidRPr="00F57743" w:rsidRDefault="00F57743" w:rsidP="00F57743">
      <w:pPr>
        <w:ind w:left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betuliskan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guru android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6.</w:t>
      </w:r>
    </w:p>
    <w:p w14:paraId="1F3C258E" w14:textId="77777777" w:rsidR="00F57743" w:rsidRDefault="00F57743" w:rsidP="00F57743">
      <w:pPr>
        <w:keepNext/>
        <w:jc w:val="center"/>
      </w:pPr>
      <w:r>
        <w:rPr>
          <w:noProof/>
        </w:rPr>
        <w:drawing>
          <wp:inline distT="0" distB="0" distL="114300" distR="114300" wp14:anchorId="63AEE3E1" wp14:editId="4769176A">
            <wp:extent cx="1427480" cy="298196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D05B" w14:textId="351F6313" w:rsidR="00F57743" w:rsidRDefault="00F57743" w:rsidP="00F57743">
      <w:pPr>
        <w:pStyle w:val="Caption"/>
        <w:jc w:val="center"/>
        <w:rPr>
          <w:i/>
          <w:iCs/>
          <w:sz w:val="12"/>
          <w:szCs w:val="12"/>
        </w:rPr>
      </w:pPr>
      <w:r w:rsidRPr="00F57743">
        <w:rPr>
          <w:i/>
          <w:iCs/>
          <w:sz w:val="12"/>
          <w:szCs w:val="12"/>
        </w:rPr>
        <w:t xml:space="preserve">Guru Android </w:t>
      </w:r>
      <w:r w:rsidRPr="00F57743">
        <w:rPr>
          <w:i/>
          <w:iCs/>
          <w:sz w:val="12"/>
          <w:szCs w:val="12"/>
        </w:rPr>
        <w:fldChar w:fldCharType="begin"/>
      </w:r>
      <w:r w:rsidRPr="00F57743">
        <w:rPr>
          <w:i/>
          <w:iCs/>
          <w:sz w:val="12"/>
          <w:szCs w:val="12"/>
        </w:rPr>
        <w:instrText xml:space="preserve"> SEQ Guru_Android \* ARABIC </w:instrText>
      </w:r>
      <w:r w:rsidRPr="00F57743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7</w:t>
      </w:r>
      <w:r w:rsidRPr="00F57743">
        <w:rPr>
          <w:i/>
          <w:iCs/>
          <w:sz w:val="12"/>
          <w:szCs w:val="12"/>
        </w:rPr>
        <w:fldChar w:fldCharType="end"/>
      </w:r>
    </w:p>
    <w:p w14:paraId="00FBBFD5" w14:textId="77777777" w:rsidR="00F57743" w:rsidRPr="00F57743" w:rsidRDefault="00F57743" w:rsidP="00F57743"/>
    <w:p w14:paraId="21D42C29" w14:textId="2AE01FCE" w:rsidR="00F57743" w:rsidRPr="00F57743" w:rsidRDefault="00F57743" w:rsidP="00F57743">
      <w:pPr>
        <w:ind w:left="425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Setelah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7743">
        <w:rPr>
          <w:rFonts w:ascii="Times New Roman" w:hAnsi="Times New Roman" w:cs="Times New Roman"/>
          <w:sz w:val="24"/>
          <w:szCs w:val="24"/>
          <w:lang w:val="en-GB"/>
        </w:rPr>
        <w:t>klik</w:t>
      </w:r>
      <w:proofErr w:type="spellEnd"/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F57743">
        <w:rPr>
          <w:rFonts w:ascii="Times New Roman" w:hAnsi="Times New Roman" w:cs="Times New Roman"/>
          <w:sz w:val="24"/>
          <w:szCs w:val="24"/>
          <w:lang w:val="id-ID"/>
        </w:rPr>
        <w:t>detail</w:t>
      </w:r>
      <w:r w:rsidRPr="00F5774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57743">
        <w:rPr>
          <w:rFonts w:ascii="Times New Roman" w:hAnsi="Times New Roman" w:cs="Times New Roman"/>
          <w:sz w:val="24"/>
          <w:szCs w:val="24"/>
          <w:lang w:val="id-ID"/>
        </w:rPr>
        <w:t>,akan</w:t>
      </w:r>
      <w:proofErr w:type="gramEnd"/>
      <w:r w:rsidRPr="00F57743">
        <w:rPr>
          <w:rFonts w:ascii="Times New Roman" w:hAnsi="Times New Roman" w:cs="Times New Roman"/>
          <w:sz w:val="24"/>
          <w:szCs w:val="24"/>
          <w:lang w:val="id-ID"/>
        </w:rPr>
        <w:t xml:space="preserve"> muncul halaman seperti pada gambar </w:t>
      </w:r>
      <w:r w:rsidRPr="00F57743">
        <w:rPr>
          <w:rFonts w:ascii="Times New Roman" w:hAnsi="Times New Roman" w:cs="Times New Roman"/>
          <w:i/>
          <w:iCs/>
          <w:sz w:val="24"/>
          <w:szCs w:val="24"/>
          <w:lang w:val="id-ID"/>
        </w:rPr>
        <w:t>Guru Android 8.</w:t>
      </w:r>
    </w:p>
    <w:p w14:paraId="2073DFE5" w14:textId="77777777" w:rsidR="00F57743" w:rsidRPr="00F57743" w:rsidRDefault="00F57743" w:rsidP="00F57743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D9B92BC" w14:textId="77777777" w:rsidR="00F57743" w:rsidRDefault="00F57743" w:rsidP="00F57743">
      <w:pPr>
        <w:keepNext/>
        <w:tabs>
          <w:tab w:val="left" w:pos="425"/>
        </w:tabs>
        <w:ind w:left="425"/>
        <w:jc w:val="center"/>
      </w:pPr>
      <w:r w:rsidRPr="00F57743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07090C7" wp14:editId="496EEAD3">
            <wp:extent cx="1762125" cy="376863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3679" cy="37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8BF" w14:textId="597E060B" w:rsidR="00F57743" w:rsidRDefault="00F57743" w:rsidP="00F57743">
      <w:pPr>
        <w:pStyle w:val="Caption"/>
        <w:jc w:val="center"/>
        <w:rPr>
          <w:i/>
          <w:iCs/>
          <w:sz w:val="12"/>
          <w:szCs w:val="12"/>
        </w:rPr>
      </w:pPr>
      <w:r w:rsidRPr="00F57743">
        <w:rPr>
          <w:i/>
          <w:iCs/>
          <w:sz w:val="12"/>
          <w:szCs w:val="12"/>
        </w:rPr>
        <w:t xml:space="preserve">Guru Android </w:t>
      </w:r>
      <w:r w:rsidRPr="00F57743">
        <w:rPr>
          <w:i/>
          <w:iCs/>
          <w:sz w:val="12"/>
          <w:szCs w:val="12"/>
        </w:rPr>
        <w:fldChar w:fldCharType="begin"/>
      </w:r>
      <w:r w:rsidRPr="00F57743">
        <w:rPr>
          <w:i/>
          <w:iCs/>
          <w:sz w:val="12"/>
          <w:szCs w:val="12"/>
        </w:rPr>
        <w:instrText xml:space="preserve"> SEQ Guru_Android \* ARABIC </w:instrText>
      </w:r>
      <w:r w:rsidRPr="00F57743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8</w:t>
      </w:r>
      <w:r w:rsidRPr="00F57743">
        <w:rPr>
          <w:i/>
          <w:iCs/>
          <w:sz w:val="12"/>
          <w:szCs w:val="12"/>
        </w:rPr>
        <w:fldChar w:fldCharType="end"/>
      </w:r>
    </w:p>
    <w:p w14:paraId="6D007F89" w14:textId="78A01481" w:rsidR="00F57743" w:rsidRDefault="00F57743" w:rsidP="00F57743"/>
    <w:p w14:paraId="303F9FF6" w14:textId="77777777" w:rsidR="00F57743" w:rsidRPr="00F57743" w:rsidRDefault="00F57743" w:rsidP="00F57743"/>
    <w:p w14:paraId="3D1A54CC" w14:textId="13E86707" w:rsidR="00F57743" w:rsidRPr="00F57743" w:rsidRDefault="00F57743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 Halaman Ijin Mengajar</w:t>
      </w:r>
    </w:p>
    <w:p w14:paraId="55C53608" w14:textId="6196A045" w:rsidR="00F57743" w:rsidRDefault="00F57743" w:rsidP="00F57743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Ijin mengajar hanya bisa dilakukan sehari sebelum melakukan ijin. Jika ingin ijin dan mengajukan penggantian guru mengajar silahkan klik tombol ijin Mengajar seperti </w:t>
      </w:r>
      <w:r w:rsidRPr="00F57743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android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9 berikut:</w:t>
      </w:r>
    </w:p>
    <w:p w14:paraId="6A8F5F37" w14:textId="1944AD41" w:rsidR="00F57743" w:rsidRDefault="00F57743" w:rsidP="00F57743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B6D4E3" w14:textId="77777777" w:rsidR="00E03C15" w:rsidRDefault="00F57743" w:rsidP="00E03C15">
      <w:pPr>
        <w:keepNext/>
        <w:tabs>
          <w:tab w:val="left" w:pos="425"/>
        </w:tabs>
        <w:jc w:val="center"/>
      </w:pPr>
      <w:r w:rsidRPr="00F57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5EBA31" wp14:editId="0946EE8A">
            <wp:extent cx="1666802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2158" cy="36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5C25" w14:textId="1998284E" w:rsidR="00F57743" w:rsidRDefault="00E03C15" w:rsidP="00E03C15">
      <w:pPr>
        <w:pStyle w:val="Caption"/>
        <w:jc w:val="center"/>
        <w:rPr>
          <w:i/>
          <w:iCs/>
          <w:sz w:val="12"/>
          <w:szCs w:val="12"/>
        </w:rPr>
      </w:pP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9</w:t>
      </w:r>
      <w:r w:rsidRPr="00E03C15">
        <w:rPr>
          <w:i/>
          <w:iCs/>
          <w:sz w:val="12"/>
          <w:szCs w:val="12"/>
        </w:rPr>
        <w:fldChar w:fldCharType="end"/>
      </w:r>
    </w:p>
    <w:p w14:paraId="522DB8C6" w14:textId="63544478" w:rsidR="00E03C15" w:rsidRPr="00E77E10" w:rsidRDefault="00E03C15" w:rsidP="00E03C1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03C15">
        <w:rPr>
          <w:rFonts w:ascii="Times New Roman" w:hAnsi="Times New Roman" w:cs="Times New Roman"/>
          <w:sz w:val="24"/>
          <w:szCs w:val="24"/>
          <w:lang w:val="id-ID"/>
        </w:rPr>
        <w:t>Isi semua form berikut untuk pengajuan ijin dan mencari guru pengganti.</w:t>
      </w:r>
      <w:r w:rsidR="00E77E10">
        <w:rPr>
          <w:rFonts w:ascii="Times New Roman" w:hAnsi="Times New Roman" w:cs="Times New Roman"/>
          <w:sz w:val="24"/>
          <w:szCs w:val="24"/>
          <w:lang w:val="id-ID"/>
        </w:rPr>
        <w:t xml:space="preserve">Jika saat absensi ada peringatan </w:t>
      </w:r>
      <w:r w:rsidR="00E77E10" w:rsidRPr="00E77E10">
        <w:rPr>
          <w:rFonts w:ascii="Times New Roman" w:hAnsi="Times New Roman" w:cs="Times New Roman"/>
          <w:b/>
          <w:bCs/>
          <w:color w:val="FF0000"/>
          <w:sz w:val="24"/>
          <w:szCs w:val="24"/>
          <w:lang w:val="id-ID"/>
        </w:rPr>
        <w:t>Diluar jangkauan</w:t>
      </w:r>
      <w:r w:rsidR="00E77E10">
        <w:rPr>
          <w:rFonts w:ascii="Times New Roman" w:hAnsi="Times New Roman" w:cs="Times New Roman"/>
          <w:b/>
          <w:bCs/>
          <w:color w:val="FF0000"/>
          <w:sz w:val="24"/>
          <w:szCs w:val="24"/>
          <w:lang w:val="id-ID"/>
        </w:rPr>
        <w:t xml:space="preserve"> </w:t>
      </w:r>
      <w:r w:rsidR="00E77E10">
        <w:rPr>
          <w:rFonts w:ascii="Times New Roman" w:hAnsi="Times New Roman" w:cs="Times New Roman"/>
          <w:sz w:val="24"/>
          <w:szCs w:val="24"/>
          <w:lang w:val="id-ID"/>
        </w:rPr>
        <w:t xml:space="preserve">maka pembalajaran tsb merupakan pelajaran tatap muka (PTM) bisa diliat pada gambar </w:t>
      </w:r>
      <w:r w:rsidR="00E77E10" w:rsidRPr="00E77E10">
        <w:rPr>
          <w:rFonts w:ascii="Times New Roman" w:hAnsi="Times New Roman" w:cs="Times New Roman"/>
          <w:i/>
          <w:iCs/>
          <w:sz w:val="24"/>
          <w:szCs w:val="24"/>
          <w:lang w:val="id-ID"/>
        </w:rPr>
        <w:t>guru android 9</w:t>
      </w:r>
      <w:r w:rsidR="00E77E10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E77E10">
        <w:rPr>
          <w:rFonts w:ascii="Times New Roman" w:hAnsi="Times New Roman" w:cs="Times New Roman"/>
          <w:sz w:val="24"/>
          <w:szCs w:val="24"/>
          <w:lang w:val="id-ID"/>
        </w:rPr>
        <w:t xml:space="preserve"> sebelah tulisan hari. Jadi kalo PTM usahakan anda berada pada radius sekolahan, dan jika pembelajaran jarak jauh (PJJ) anda bisa melakukan absen dimana saja.</w:t>
      </w:r>
    </w:p>
    <w:p w14:paraId="7E36B73A" w14:textId="77777777" w:rsidR="00E03C15" w:rsidRDefault="00E03C15" w:rsidP="00E03C15">
      <w:pPr>
        <w:keepNext/>
        <w:jc w:val="center"/>
      </w:pPr>
      <w:r w:rsidRPr="00E03C15">
        <w:rPr>
          <w:lang w:val="id-ID"/>
        </w:rPr>
        <w:drawing>
          <wp:inline distT="0" distB="0" distL="0" distR="0" wp14:anchorId="183AEB99" wp14:editId="39C63730">
            <wp:extent cx="1489596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3481" cy="30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9B7" w14:textId="730594C7" w:rsidR="00E03C15" w:rsidRDefault="00E03C15" w:rsidP="00E03C15">
      <w:pPr>
        <w:pStyle w:val="Caption"/>
        <w:jc w:val="center"/>
        <w:rPr>
          <w:i/>
          <w:iCs/>
          <w:sz w:val="12"/>
          <w:szCs w:val="12"/>
        </w:rPr>
      </w:pP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10</w:t>
      </w:r>
      <w:r w:rsidRPr="00E03C15">
        <w:rPr>
          <w:i/>
          <w:iCs/>
          <w:sz w:val="12"/>
          <w:szCs w:val="12"/>
        </w:rPr>
        <w:fldChar w:fldCharType="end"/>
      </w:r>
    </w:p>
    <w:p w14:paraId="01484B3C" w14:textId="4D7AF451" w:rsidR="00E03C15" w:rsidRDefault="00E03C15" w:rsidP="00E03C15">
      <w:pPr>
        <w:rPr>
          <w:lang w:val="id-ID"/>
        </w:rPr>
      </w:pPr>
    </w:p>
    <w:p w14:paraId="00FBB820" w14:textId="77777777" w:rsidR="00E03C15" w:rsidRPr="00E03C15" w:rsidRDefault="00E03C15" w:rsidP="00E03C15">
      <w:pPr>
        <w:rPr>
          <w:lang w:val="id-ID"/>
        </w:rPr>
      </w:pPr>
    </w:p>
    <w:p w14:paraId="7E720E6B" w14:textId="62216481" w:rsidR="00F57743" w:rsidRPr="00E03C15" w:rsidRDefault="00E03C15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Ijin</w:t>
      </w:r>
    </w:p>
    <w:p w14:paraId="3619A612" w14:textId="13111E14" w:rsidR="00E03C15" w:rsidRDefault="00E03C15" w:rsidP="00E03C15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Silahkan klik tombol yang berada dikanan bawah untuk menuju halaman ijin, silahkan lihat pada gambar berikut :</w:t>
      </w:r>
    </w:p>
    <w:p w14:paraId="38C94476" w14:textId="77777777" w:rsidR="00E03C15" w:rsidRDefault="00E03C15" w:rsidP="00E03C15">
      <w:pPr>
        <w:keepNext/>
        <w:tabs>
          <w:tab w:val="left" w:pos="425"/>
        </w:tabs>
        <w:jc w:val="center"/>
      </w:pPr>
      <w:r w:rsidRPr="00F57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B303FD" wp14:editId="1EA276C1">
            <wp:extent cx="1567485" cy="345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3724" cy="34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9440" w14:textId="5AC43DC9" w:rsidR="00E03C15" w:rsidRDefault="00E03C15" w:rsidP="00E03C15">
      <w:pPr>
        <w:pStyle w:val="Caption"/>
        <w:jc w:val="center"/>
        <w:rPr>
          <w:i/>
          <w:iCs/>
          <w:sz w:val="12"/>
          <w:szCs w:val="12"/>
        </w:rPr>
      </w:pP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11</w:t>
      </w:r>
      <w:r w:rsidRPr="00E03C15">
        <w:rPr>
          <w:i/>
          <w:iCs/>
          <w:sz w:val="12"/>
          <w:szCs w:val="12"/>
        </w:rPr>
        <w:fldChar w:fldCharType="end"/>
      </w:r>
    </w:p>
    <w:p w14:paraId="54D68E43" w14:textId="53648FA5" w:rsidR="00E03C15" w:rsidRDefault="00E03C15" w:rsidP="00E03C15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halaman terdapat 2 tab halaman antara lain :</w:t>
      </w:r>
    </w:p>
    <w:p w14:paraId="0D70C6F8" w14:textId="121AD68A" w:rsidR="00E03C15" w:rsidRPr="00E03C15" w:rsidRDefault="00E03C15" w:rsidP="00E03C1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03C15">
        <w:rPr>
          <w:rFonts w:ascii="Times New Roman" w:hAnsi="Times New Roman" w:cs="Times New Roman"/>
          <w:b/>
          <w:bCs/>
          <w:sz w:val="24"/>
          <w:szCs w:val="24"/>
          <w:lang w:val="id-ID"/>
        </w:rPr>
        <w:t>Tab Permohonan</w:t>
      </w:r>
    </w:p>
    <w:p w14:paraId="6956785E" w14:textId="77777777" w:rsidR="00E03C15" w:rsidRDefault="00E03C15" w:rsidP="00E03C15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tab ini adalah riwayat ijin mengajar anda. Tampilan seperti gambar beriikut: </w:t>
      </w:r>
    </w:p>
    <w:p w14:paraId="55C64122" w14:textId="77777777" w:rsidR="00E03C15" w:rsidRDefault="00E03C15" w:rsidP="00E03C15">
      <w:pPr>
        <w:keepNext/>
        <w:ind w:left="720"/>
        <w:jc w:val="center"/>
      </w:pPr>
      <w:r w:rsidRPr="00E03C1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6A5C518" wp14:editId="1B4B892C">
            <wp:extent cx="1795745" cy="3781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38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295A" w14:textId="3E72772F" w:rsidR="00E03C15" w:rsidRDefault="00E03C15" w:rsidP="00E03C15">
      <w:pPr>
        <w:pStyle w:val="Caption"/>
        <w:jc w:val="center"/>
        <w:rPr>
          <w:i/>
          <w:iCs/>
          <w:sz w:val="12"/>
          <w:szCs w:val="12"/>
        </w:rPr>
      </w:pPr>
      <w:r>
        <w:rPr>
          <w:i/>
          <w:iCs/>
          <w:sz w:val="12"/>
          <w:szCs w:val="12"/>
          <w:lang w:val="id-ID"/>
        </w:rPr>
        <w:t xml:space="preserve">                   </w:t>
      </w: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12</w:t>
      </w:r>
      <w:r w:rsidRPr="00E03C15">
        <w:rPr>
          <w:i/>
          <w:iCs/>
          <w:sz w:val="12"/>
          <w:szCs w:val="12"/>
        </w:rPr>
        <w:fldChar w:fldCharType="end"/>
      </w:r>
    </w:p>
    <w:p w14:paraId="432DB1BE" w14:textId="77777777" w:rsidR="00E03C15" w:rsidRPr="00E03C15" w:rsidRDefault="00E03C15" w:rsidP="00E03C15"/>
    <w:p w14:paraId="26226F76" w14:textId="463CD081" w:rsidR="00E03C15" w:rsidRDefault="00E03C15" w:rsidP="00E03C1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03C15">
        <w:rPr>
          <w:rFonts w:ascii="Times New Roman" w:hAnsi="Times New Roman" w:cs="Times New Roman"/>
          <w:b/>
          <w:bCs/>
          <w:sz w:val="24"/>
          <w:szCs w:val="24"/>
          <w:lang w:val="id-ID"/>
        </w:rPr>
        <w:t>Tab Persetujuan</w:t>
      </w:r>
    </w:p>
    <w:p w14:paraId="2617B2B7" w14:textId="2A398FB6" w:rsidR="00E03C15" w:rsidRDefault="00E03C15" w:rsidP="00E03C15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tab ini adalah permohonan ijin guru lain, untuk anda menggantikan guru pengajar yang ijin tersebut.</w:t>
      </w:r>
    </w:p>
    <w:p w14:paraId="2A667631" w14:textId="77777777" w:rsidR="00E03C15" w:rsidRDefault="00E03C15" w:rsidP="00E03C15">
      <w:pPr>
        <w:keepNext/>
        <w:ind w:left="720"/>
        <w:jc w:val="center"/>
      </w:pPr>
      <w:r w:rsidRPr="00E03C1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CD8375F" wp14:editId="48833982">
            <wp:extent cx="1877839" cy="39528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2937" cy="39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0DEF" w14:textId="16545D63" w:rsidR="00E03C15" w:rsidRPr="00E03C15" w:rsidRDefault="00E03C15" w:rsidP="00E03C15">
      <w:pPr>
        <w:pStyle w:val="Caption"/>
        <w:jc w:val="center"/>
        <w:rPr>
          <w:rFonts w:ascii="Times New Roman" w:hAnsi="Times New Roman" w:cs="Times New Roman"/>
          <w:i/>
          <w:iCs/>
          <w:sz w:val="12"/>
          <w:szCs w:val="12"/>
          <w:lang w:val="id-ID"/>
        </w:rPr>
      </w:pPr>
      <w:r>
        <w:rPr>
          <w:lang w:val="id-ID"/>
        </w:rPr>
        <w:t xml:space="preserve">                </w:t>
      </w:r>
      <w:r w:rsidRPr="00E03C15">
        <w:rPr>
          <w:i/>
          <w:iCs/>
          <w:sz w:val="12"/>
          <w:szCs w:val="12"/>
        </w:rPr>
        <w:t xml:space="preserve">Guru Android </w:t>
      </w:r>
      <w:r w:rsidRPr="00E03C15">
        <w:rPr>
          <w:i/>
          <w:iCs/>
          <w:sz w:val="12"/>
          <w:szCs w:val="12"/>
        </w:rPr>
        <w:fldChar w:fldCharType="begin"/>
      </w:r>
      <w:r w:rsidRPr="00E03C15">
        <w:rPr>
          <w:i/>
          <w:iCs/>
          <w:sz w:val="12"/>
          <w:szCs w:val="12"/>
        </w:rPr>
        <w:instrText xml:space="preserve"> SEQ Guru_Android \* ARABIC </w:instrText>
      </w:r>
      <w:r w:rsidRPr="00E03C15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13</w:t>
      </w:r>
      <w:r w:rsidRPr="00E03C15">
        <w:rPr>
          <w:i/>
          <w:iCs/>
          <w:sz w:val="12"/>
          <w:szCs w:val="12"/>
        </w:rPr>
        <w:fldChar w:fldCharType="end"/>
      </w:r>
    </w:p>
    <w:p w14:paraId="08503FCC" w14:textId="77777777" w:rsidR="00E03C15" w:rsidRPr="00E03C15" w:rsidRDefault="00E03C15" w:rsidP="00E03C15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6ACD5421" w14:textId="217B2E38" w:rsidR="00E03C15" w:rsidRPr="000E005C" w:rsidRDefault="000E005C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Slide Pengumuman</w:t>
      </w:r>
    </w:p>
    <w:p w14:paraId="0DA8DAEF" w14:textId="2CC27DE8" w:rsidR="000E005C" w:rsidRDefault="000E005C" w:rsidP="000E005C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bookmarkStart w:id="6" w:name="_Hlk146395641"/>
      <w:r>
        <w:rPr>
          <w:rFonts w:ascii="Times New Roman" w:hAnsi="Times New Roman" w:cs="Times New Roman"/>
          <w:sz w:val="24"/>
          <w:szCs w:val="24"/>
          <w:lang w:val="id-ID"/>
        </w:rPr>
        <w:t>Slide pengumuman yang disini kebetulan bergambarkan kera makan pisan, itu merupakan slide pengumuman</w:t>
      </w:r>
    </w:p>
    <w:bookmarkEnd w:id="6"/>
    <w:p w14:paraId="3C650506" w14:textId="77777777" w:rsidR="000E005C" w:rsidRDefault="000E005C" w:rsidP="000E005C">
      <w:pPr>
        <w:tabs>
          <w:tab w:val="left" w:pos="425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0F49CA3" w14:textId="77777777" w:rsidR="000E005C" w:rsidRDefault="000E005C" w:rsidP="000E005C">
      <w:pPr>
        <w:keepNext/>
        <w:tabs>
          <w:tab w:val="left" w:pos="425"/>
        </w:tabs>
        <w:jc w:val="center"/>
      </w:pPr>
      <w:r w:rsidRPr="000E00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96C17D" wp14:editId="0525BEF4">
            <wp:extent cx="1571625" cy="332547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9711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77CA" w14:textId="6E7112D4" w:rsidR="0055276F" w:rsidRDefault="000E005C" w:rsidP="000E005C">
      <w:pPr>
        <w:pStyle w:val="Caption"/>
        <w:jc w:val="center"/>
        <w:rPr>
          <w:i/>
          <w:iCs/>
          <w:sz w:val="12"/>
          <w:szCs w:val="12"/>
        </w:rPr>
      </w:pPr>
      <w:r w:rsidRPr="000E005C">
        <w:rPr>
          <w:i/>
          <w:iCs/>
          <w:sz w:val="12"/>
          <w:szCs w:val="12"/>
        </w:rPr>
        <w:t xml:space="preserve">Guru Android </w:t>
      </w:r>
      <w:r w:rsidRPr="000E005C">
        <w:rPr>
          <w:i/>
          <w:iCs/>
          <w:sz w:val="12"/>
          <w:szCs w:val="12"/>
        </w:rPr>
        <w:fldChar w:fldCharType="begin"/>
      </w:r>
      <w:r w:rsidRPr="000E005C">
        <w:rPr>
          <w:i/>
          <w:iCs/>
          <w:sz w:val="12"/>
          <w:szCs w:val="12"/>
        </w:rPr>
        <w:instrText xml:space="preserve"> SEQ Guru_Android \* ARABIC </w:instrText>
      </w:r>
      <w:r w:rsidRPr="000E005C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14</w:t>
      </w:r>
      <w:r w:rsidRPr="000E005C">
        <w:rPr>
          <w:i/>
          <w:iCs/>
          <w:sz w:val="12"/>
          <w:szCs w:val="12"/>
        </w:rPr>
        <w:fldChar w:fldCharType="end"/>
      </w:r>
    </w:p>
    <w:p w14:paraId="6B99721F" w14:textId="778EAFCE" w:rsidR="00625A14" w:rsidRPr="00625A14" w:rsidRDefault="00625A14" w:rsidP="00625A14">
      <w:pPr>
        <w:numPr>
          <w:ilvl w:val="0"/>
          <w:numId w:val="11"/>
        </w:numPr>
        <w:rPr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Halaman Profile</w:t>
      </w:r>
    </w:p>
    <w:p w14:paraId="37FB6A2C" w14:textId="156187A6" w:rsidR="00625A14" w:rsidRPr="00625A14" w:rsidRDefault="00625A14" w:rsidP="00625A14">
      <w:pPr>
        <w:tabs>
          <w:tab w:val="left" w:pos="425"/>
        </w:tabs>
        <w:ind w:left="425"/>
        <w:rPr>
          <w:lang w:val="id-ID"/>
        </w:rPr>
      </w:pPr>
      <w:bookmarkStart w:id="7" w:name="_Hlk146395708"/>
      <w:r>
        <w:rPr>
          <w:rFonts w:ascii="Times New Roman" w:hAnsi="Times New Roman" w:cs="Times New Roman"/>
          <w:sz w:val="24"/>
          <w:szCs w:val="24"/>
          <w:lang w:val="id-ID"/>
        </w:rPr>
        <w:t>Untuk menuju halaman profile silahkan klik nama anda, maka akan diarahkan ke halaman profile.</w:t>
      </w:r>
    </w:p>
    <w:bookmarkEnd w:id="7"/>
    <w:p w14:paraId="5A5BB2C3" w14:textId="77777777" w:rsidR="00625A14" w:rsidRDefault="00625A14" w:rsidP="00625A14">
      <w:pPr>
        <w:keepNext/>
        <w:jc w:val="center"/>
      </w:pPr>
      <w:r w:rsidRPr="000E00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A0EFB" wp14:editId="2AADB0C4">
            <wp:extent cx="1571625" cy="332547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9711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DC62" w14:textId="1CFE157E" w:rsidR="00625A14" w:rsidRDefault="00625A14" w:rsidP="00625A14">
      <w:pPr>
        <w:pStyle w:val="Caption"/>
        <w:jc w:val="center"/>
        <w:rPr>
          <w:i/>
          <w:iCs/>
          <w:sz w:val="12"/>
          <w:szCs w:val="12"/>
        </w:rPr>
      </w:pPr>
      <w:r w:rsidRPr="00625A14">
        <w:rPr>
          <w:i/>
          <w:iCs/>
          <w:sz w:val="12"/>
          <w:szCs w:val="12"/>
        </w:rPr>
        <w:t xml:space="preserve">Guru Android </w:t>
      </w:r>
      <w:r w:rsidRPr="00625A14">
        <w:rPr>
          <w:i/>
          <w:iCs/>
          <w:sz w:val="12"/>
          <w:szCs w:val="12"/>
        </w:rPr>
        <w:fldChar w:fldCharType="begin"/>
      </w:r>
      <w:r w:rsidRPr="00625A14">
        <w:rPr>
          <w:i/>
          <w:iCs/>
          <w:sz w:val="12"/>
          <w:szCs w:val="12"/>
        </w:rPr>
        <w:instrText xml:space="preserve"> SEQ Guru_Android \* ARABIC </w:instrText>
      </w:r>
      <w:r w:rsidRPr="00625A14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15</w:t>
      </w:r>
      <w:r w:rsidRPr="00625A14">
        <w:rPr>
          <w:i/>
          <w:iCs/>
          <w:sz w:val="12"/>
          <w:szCs w:val="12"/>
        </w:rPr>
        <w:fldChar w:fldCharType="end"/>
      </w:r>
    </w:p>
    <w:p w14:paraId="33BB7F19" w14:textId="77777777" w:rsidR="00625A14" w:rsidRPr="00625A14" w:rsidRDefault="00625A14" w:rsidP="00625A14"/>
    <w:p w14:paraId="2E59BF3C" w14:textId="16A68FD9" w:rsidR="00625A14" w:rsidRDefault="00625A14" w:rsidP="00625A14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8" w:name="_Hlk146395753"/>
      <w:r w:rsidRPr="00625A14">
        <w:rPr>
          <w:rFonts w:ascii="Times New Roman" w:hAnsi="Times New Roman" w:cs="Times New Roman"/>
          <w:sz w:val="24"/>
          <w:szCs w:val="24"/>
          <w:lang w:val="id-ID"/>
        </w:rPr>
        <w:t xml:space="preserve">Tampilan halaman profile seperti padda gambar </w:t>
      </w:r>
      <w:r w:rsidRPr="00625A14">
        <w:rPr>
          <w:rFonts w:ascii="Times New Roman" w:hAnsi="Times New Roman" w:cs="Times New Roman"/>
          <w:i/>
          <w:iCs/>
          <w:sz w:val="24"/>
          <w:szCs w:val="24"/>
          <w:lang w:val="id-ID"/>
        </w:rPr>
        <w:t>guru android 16</w:t>
      </w:r>
      <w:r w:rsidRPr="00625A14">
        <w:rPr>
          <w:rFonts w:ascii="Times New Roman" w:hAnsi="Times New Roman" w:cs="Times New Roman"/>
          <w:sz w:val="24"/>
          <w:szCs w:val="24"/>
          <w:lang w:val="id-ID"/>
        </w:rPr>
        <w:t>.</w:t>
      </w:r>
      <w:bookmarkEnd w:id="8"/>
    </w:p>
    <w:p w14:paraId="0EE93CFF" w14:textId="77777777" w:rsidR="00625A14" w:rsidRDefault="00625A14" w:rsidP="00625A1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FE77579" w14:textId="77777777" w:rsidR="00625A14" w:rsidRDefault="00625A14" w:rsidP="00625A14">
      <w:pPr>
        <w:keepNext/>
        <w:jc w:val="center"/>
      </w:pPr>
      <w:r w:rsidRPr="00625A14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07E95847" wp14:editId="0F9AFEB5">
            <wp:extent cx="1857375" cy="397622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3120" cy="39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3CA9" w14:textId="224DC2D1" w:rsidR="00625A14" w:rsidRPr="00625A14" w:rsidRDefault="00625A14" w:rsidP="00625A14">
      <w:pPr>
        <w:pStyle w:val="Caption"/>
        <w:jc w:val="center"/>
        <w:rPr>
          <w:rFonts w:ascii="Times New Roman" w:hAnsi="Times New Roman" w:cs="Times New Roman"/>
          <w:i/>
          <w:iCs/>
          <w:sz w:val="12"/>
          <w:szCs w:val="12"/>
          <w:lang w:val="id-ID"/>
        </w:rPr>
      </w:pPr>
      <w:r w:rsidRPr="00625A14">
        <w:rPr>
          <w:i/>
          <w:iCs/>
          <w:sz w:val="12"/>
          <w:szCs w:val="12"/>
        </w:rPr>
        <w:t xml:space="preserve">Guru Android </w:t>
      </w:r>
      <w:r w:rsidRPr="00625A14">
        <w:rPr>
          <w:i/>
          <w:iCs/>
          <w:sz w:val="12"/>
          <w:szCs w:val="12"/>
        </w:rPr>
        <w:fldChar w:fldCharType="begin"/>
      </w:r>
      <w:r w:rsidRPr="00625A14">
        <w:rPr>
          <w:i/>
          <w:iCs/>
          <w:sz w:val="12"/>
          <w:szCs w:val="12"/>
        </w:rPr>
        <w:instrText xml:space="preserve"> SEQ Guru_Android \* ARABIC </w:instrText>
      </w:r>
      <w:r w:rsidRPr="00625A14">
        <w:rPr>
          <w:i/>
          <w:iCs/>
          <w:sz w:val="12"/>
          <w:szCs w:val="12"/>
        </w:rPr>
        <w:fldChar w:fldCharType="separate"/>
      </w:r>
      <w:r w:rsidR="00D40DA5">
        <w:rPr>
          <w:i/>
          <w:iCs/>
          <w:noProof/>
          <w:sz w:val="12"/>
          <w:szCs w:val="12"/>
        </w:rPr>
        <w:t>16</w:t>
      </w:r>
      <w:r w:rsidRPr="00625A14">
        <w:rPr>
          <w:i/>
          <w:iCs/>
          <w:sz w:val="12"/>
          <w:szCs w:val="12"/>
        </w:rPr>
        <w:fldChar w:fldCharType="end"/>
      </w:r>
    </w:p>
    <w:sectPr w:rsidR="00625A14" w:rsidRPr="00625A14">
      <w:footerReference w:type="default" r:id="rId19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27874" w14:textId="77777777" w:rsidR="006127AF" w:rsidRDefault="006127AF" w:rsidP="000E005C">
      <w:r>
        <w:separator/>
      </w:r>
    </w:p>
  </w:endnote>
  <w:endnote w:type="continuationSeparator" w:id="0">
    <w:p w14:paraId="4FBEBDCD" w14:textId="77777777" w:rsidR="006127AF" w:rsidRDefault="006127AF" w:rsidP="000E00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2B908" w14:textId="77777777" w:rsidR="000E005C" w:rsidRDefault="000E005C" w:rsidP="000E005C">
    <w:pPr>
      <w:pStyle w:val="Footer"/>
      <w:ind w:firstLineChars="50" w:firstLine="90"/>
      <w:rPr>
        <w:lang w:val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2DD1F0" wp14:editId="1EDBC61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F3D1A4" w14:textId="77777777" w:rsidR="000E005C" w:rsidRDefault="000E005C" w:rsidP="000E005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2DD1F0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" filled="f" fillcolor="white [3201]" stroked="f" strokeweight=".5pt">
              <v:textbox style="mso-fit-shape-to-text:t" inset="0,0,0,0">
                <w:txbxContent>
                  <w:p w14:paraId="1EF3D1A4" w14:textId="77777777" w:rsidR="000E005C" w:rsidRDefault="000E005C" w:rsidP="000E005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Arial" w:hAnsi="Arial" w:cs="Arial"/>
        <w:lang w:val="en-GB"/>
      </w:rPr>
      <w:t>©</w:t>
    </w:r>
    <w:r>
      <w:rPr>
        <w:lang w:val="en-GB"/>
      </w:rPr>
      <w:t xml:space="preserve"> LARASEKSY</w:t>
    </w:r>
  </w:p>
  <w:p w14:paraId="2C413F80" w14:textId="77777777" w:rsidR="000E005C" w:rsidRDefault="000E005C" w:rsidP="000E005C">
    <w:pPr>
      <w:pStyle w:val="Footer"/>
      <w:ind w:firstLineChars="50" w:firstLine="90"/>
      <w:rPr>
        <w:lang w:val="en-GB"/>
      </w:rPr>
    </w:pPr>
    <w:proofErr w:type="spellStart"/>
    <w:r>
      <w:rPr>
        <w:lang w:val="en-GB"/>
      </w:rPr>
      <w:t>Kontak</w:t>
    </w:r>
    <w:proofErr w:type="spellEnd"/>
    <w:r>
      <w:rPr>
        <w:lang w:val="en-GB"/>
      </w:rPr>
      <w:t xml:space="preserve"> </w:t>
    </w:r>
    <w:proofErr w:type="gramStart"/>
    <w:r>
      <w:rPr>
        <w:lang w:val="en-GB"/>
      </w:rPr>
      <w:t>Saya :</w:t>
    </w:r>
    <w:proofErr w:type="gramEnd"/>
    <w:r>
      <w:rPr>
        <w:lang w:val="en-GB"/>
      </w:rPr>
      <w:t xml:space="preserve"> </w:t>
    </w:r>
    <w:r>
      <w:rPr>
        <w:noProof/>
        <w:lang w:val="en-GB"/>
      </w:rPr>
      <w:drawing>
        <wp:inline distT="0" distB="0" distL="114300" distR="114300" wp14:anchorId="704C563F" wp14:editId="3B959790">
          <wp:extent cx="131445" cy="131445"/>
          <wp:effectExtent l="0" t="0" r="1905" b="1905"/>
          <wp:docPr id="16" name="Picture 16" descr="icons8-github-3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icons8-github-30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1445" cy="131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hyperlink r:id="rId3" w:history="1">
      <w:proofErr w:type="spellStart"/>
      <w:r>
        <w:rPr>
          <w:rStyle w:val="Hyperlink"/>
          <w:lang w:val="en-GB"/>
        </w:rPr>
        <w:t>github</w:t>
      </w:r>
      <w:proofErr w:type="spellEnd"/>
    </w:hyperlink>
    <w:r>
      <w:rPr>
        <w:lang w:val="en-GB"/>
      </w:rPr>
      <w:t xml:space="preserve">   </w:t>
    </w:r>
    <w:r>
      <w:rPr>
        <w:noProof/>
        <w:lang w:val="en-GB"/>
      </w:rPr>
      <w:drawing>
        <wp:inline distT="0" distB="0" distL="114300" distR="114300" wp14:anchorId="74E43FB5" wp14:editId="736CFF22">
          <wp:extent cx="131445" cy="131445"/>
          <wp:effectExtent l="0" t="0" r="1905" b="1905"/>
          <wp:docPr id="17" name="Picture 17" descr="icons8-linkedin-48">
            <a:hlinkClick xmlns:a="http://schemas.openxmlformats.org/drawingml/2006/main" r:id="rId4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icons8-linkedin-48"/>
                  <pic:cNvPicPr>
                    <a:picLocks noChangeAspect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1445" cy="131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hyperlink r:id="rId6" w:history="1">
      <w:r>
        <w:rPr>
          <w:rStyle w:val="Hyperlink"/>
          <w:lang w:val="en-GB"/>
        </w:rPr>
        <w:t>LinkedIn</w:t>
      </w:r>
    </w:hyperlink>
    <w:r>
      <w:rPr>
        <w:lang w:val="en-GB"/>
      </w:rPr>
      <w:t xml:space="preserve"> </w:t>
    </w:r>
  </w:p>
  <w:p w14:paraId="53120712" w14:textId="77777777" w:rsidR="000E005C" w:rsidRDefault="000E00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A749E" w14:textId="77777777" w:rsidR="006127AF" w:rsidRDefault="006127AF" w:rsidP="000E005C">
      <w:r>
        <w:separator/>
      </w:r>
    </w:p>
  </w:footnote>
  <w:footnote w:type="continuationSeparator" w:id="0">
    <w:p w14:paraId="2A50A9FD" w14:textId="77777777" w:rsidR="006127AF" w:rsidRDefault="006127AF" w:rsidP="000E00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C3595A"/>
    <w:multiLevelType w:val="singleLevel"/>
    <w:tmpl w:val="36407F2E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ascii="Times New Roman" w:hAnsi="Times New Roman" w:cs="Times New Roman" w:hint="default"/>
        <w:b/>
        <w:bCs/>
        <w:sz w:val="24"/>
        <w:szCs w:val="24"/>
      </w:rPr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06CD246B"/>
    <w:multiLevelType w:val="hybridMultilevel"/>
    <w:tmpl w:val="8DE069A8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9165A7"/>
    <w:rsid w:val="00050A31"/>
    <w:rsid w:val="000716D2"/>
    <w:rsid w:val="00071AAB"/>
    <w:rsid w:val="00084CD8"/>
    <w:rsid w:val="000B76C4"/>
    <w:rsid w:val="000C5610"/>
    <w:rsid w:val="000E005C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5276F"/>
    <w:rsid w:val="005647F2"/>
    <w:rsid w:val="005662D1"/>
    <w:rsid w:val="00573A09"/>
    <w:rsid w:val="005A4526"/>
    <w:rsid w:val="005C1B16"/>
    <w:rsid w:val="005E53D0"/>
    <w:rsid w:val="006002EB"/>
    <w:rsid w:val="006127AF"/>
    <w:rsid w:val="006128EF"/>
    <w:rsid w:val="00625A14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027A2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40DA5"/>
    <w:rsid w:val="00D65F07"/>
    <w:rsid w:val="00D92BB7"/>
    <w:rsid w:val="00DC76D2"/>
    <w:rsid w:val="00DD30ED"/>
    <w:rsid w:val="00E03C15"/>
    <w:rsid w:val="00E64C21"/>
    <w:rsid w:val="00E77E10"/>
    <w:rsid w:val="00EC24C6"/>
    <w:rsid w:val="00EE356C"/>
    <w:rsid w:val="00EF2933"/>
    <w:rsid w:val="00F05146"/>
    <w:rsid w:val="00F1115D"/>
    <w:rsid w:val="00F3513C"/>
    <w:rsid w:val="00F465C5"/>
    <w:rsid w:val="00F5180D"/>
    <w:rsid w:val="00F51B21"/>
    <w:rsid w:val="00F51D87"/>
    <w:rsid w:val="00F57743"/>
    <w:rsid w:val="00F8455C"/>
    <w:rsid w:val="0F6A26EF"/>
    <w:rsid w:val="169D36C6"/>
    <w:rsid w:val="17D86FF3"/>
    <w:rsid w:val="18B73BFB"/>
    <w:rsid w:val="1B9165A7"/>
    <w:rsid w:val="1DF53B28"/>
    <w:rsid w:val="2CBA0DF3"/>
    <w:rsid w:val="3B913953"/>
    <w:rsid w:val="486A2FA1"/>
    <w:rsid w:val="4A9A2533"/>
    <w:rsid w:val="595F6EAB"/>
    <w:rsid w:val="5BF87522"/>
    <w:rsid w:val="7428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9E32564"/>
  <w15:docId w15:val="{0148F4F1-E5CA-4865-89D5-48BB031D1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/>
  </w:docDefaults>
  <w:latentStyles w:defLockedState="0" w:defUIPriority="0" w:defSemiHidden="0" w:defUnhideWhenUsed="0" w:defQFormat="1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6" w:qFormat="0"/>
    <w:lsdException w:name="caption" w:semiHidden="1" w:unhideWhenUsed="1"/>
    <w:lsdException w:name="table of authorities" w:qFormat="0"/>
    <w:lsdException w:name="toa heading" w:qFormat="0"/>
    <w:lsdException w:name="List Number" w:qFormat="0"/>
    <w:lsdException w:name="List 5" w:qFormat="0"/>
    <w:lsdException w:name="Default Paragraph Font" w:semiHidden="1"/>
    <w:lsdException w:name="HTML Top of Form" w:semiHidden="1" w:uiPriority="99" w:unhideWhenUsed="1" w:qFormat="0"/>
    <w:lsdException w:name="HTML Bottom of Form" w:semiHidden="1" w:uiPriority="99" w:unhideWhenUsed="1" w:qFormat="0"/>
    <w:lsdException w:name="Normal (Web)" w:qFormat="0"/>
    <w:lsdException w:name="HTML Variable" w:qFormat="0"/>
    <w:lsdException w:name="Normal Table" w:semiHidden="1" w:unhideWhenUsed="1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 w:qFormat="0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 w:qFormat="0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0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qFormat="0"/>
    <w:lsdException w:name="No Spacing" w:uiPriority="99" w:qFormat="0"/>
    <w:lsdException w:name="Light Shading" w:uiPriority="60"/>
    <w:lsdException w:name="Light List" w:uiPriority="61"/>
    <w:lsdException w:name="Light Grid" w:uiPriority="62" w:qFormat="0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 w:qFormat="0"/>
    <w:lsdException w:name="Light Grid Accent 1" w:uiPriority="62"/>
    <w:lsdException w:name="Medium Shading 1 Accent 1" w:uiPriority="63" w:qFormat="0"/>
    <w:lsdException w:name="Medium Shading 2 Accent 1" w:uiPriority="64"/>
    <w:lsdException w:name="Medium List 1 Accent 1" w:uiPriority="65"/>
    <w:lsdException w:name="Revision" w:semiHidden="1" w:uiPriority="99" w:qFormat="0"/>
    <w:lsdException w:name="List Paragraph" w:uiPriority="99" w:qFormat="0"/>
    <w:lsdException w:name="Quote" w:uiPriority="99" w:qFormat="0"/>
    <w:lsdException w:name="Intense Quote" w:uiPriority="99" w:qFormat="0"/>
    <w:lsdException w:name="Medium List 2 Accent 1" w:uiPriority="66"/>
    <w:lsdException w:name="Medium Grid 1 Accent 1" w:uiPriority="67"/>
    <w:lsdException w:name="Medium Grid 2 Accent 1" w:uiPriority="68" w:qFormat="0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0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 w:qFormat="0"/>
    <w:lsdException w:name="Medium Shading 1 Accent 3" w:uiPriority="63" w:qFormat="0"/>
    <w:lsdException w:name="Medium Shading 2 Accent 3" w:uiPriority="64" w:qFormat="0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 w:qFormat="0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0"/>
    <w:lsdException w:name="Light List Accent 6" w:uiPriority="61"/>
    <w:lsdException w:name="Light Grid Accent 6" w:uiPriority="62"/>
    <w:lsdException w:name="Medium Shading 1 Accent 6" w:uiPriority="63" w:qFormat="0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 w:qFormat="0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  <w:lsdException w:name="Smart Link" w:semiHidden="1" w:uiPriority="99" w:unhideWhenUsed="1" w:qFormat="0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qFormat/>
    <w:pPr>
      <w:spacing w:after="120"/>
      <w:ind w:leftChars="700" w:left="1440" w:rightChars="700" w:right="1440"/>
    </w:pPr>
  </w:style>
  <w:style w:type="paragraph" w:styleId="BodyText">
    <w:name w:val="Body Text"/>
    <w:basedOn w:val="Normal"/>
    <w:qFormat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qFormat/>
    <w:pPr>
      <w:ind w:firstLineChars="100" w:firstLine="420"/>
    </w:pPr>
  </w:style>
  <w:style w:type="paragraph" w:styleId="BodyTextIndent">
    <w:name w:val="Body Text Indent"/>
    <w:basedOn w:val="Normal"/>
    <w:qFormat/>
    <w:pPr>
      <w:spacing w:after="120"/>
      <w:ind w:leftChars="200" w:left="420"/>
    </w:pPr>
  </w:style>
  <w:style w:type="paragraph" w:styleId="BodyTextFirstIndent2">
    <w:name w:val="Body Text First Indent 2"/>
    <w:basedOn w:val="BodyTextIndent"/>
    <w:qFormat/>
    <w:pPr>
      <w:ind w:firstLineChars="200" w:firstLine="420"/>
    </w:pPr>
  </w:style>
  <w:style w:type="paragraph" w:styleId="BodyTextIndent2">
    <w:name w:val="Body Text Indent 2"/>
    <w:basedOn w:val="Normal"/>
    <w:qFormat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qFormat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qFormat/>
    <w:pPr>
      <w:ind w:leftChars="2100" w:left="100"/>
    </w:pPr>
  </w:style>
  <w:style w:type="character" w:styleId="CommentReference">
    <w:name w:val="annotation reference"/>
    <w:basedOn w:val="DefaultParagraphFont"/>
    <w:qFormat/>
    <w:rPr>
      <w:sz w:val="21"/>
      <w:szCs w:val="21"/>
    </w:rPr>
  </w:style>
  <w:style w:type="paragraph" w:styleId="CommentText">
    <w:name w:val="annotation text"/>
    <w:basedOn w:val="Normal"/>
    <w:qFormat/>
  </w:style>
  <w:style w:type="paragraph" w:styleId="CommentSubject">
    <w:name w:val="annotation subject"/>
    <w:basedOn w:val="CommentText"/>
    <w:next w:val="CommentText"/>
    <w:qFormat/>
    <w:rPr>
      <w:b/>
      <w:bCs/>
    </w:rPr>
  </w:style>
  <w:style w:type="paragraph" w:styleId="Date">
    <w:name w:val="Date"/>
    <w:basedOn w:val="Normal"/>
    <w:next w:val="Normal"/>
    <w:qFormat/>
    <w:pPr>
      <w:ind w:leftChars="2500" w:left="100"/>
    </w:pPr>
  </w:style>
  <w:style w:type="paragraph" w:styleId="DocumentMap">
    <w:name w:val="Document Map"/>
    <w:basedOn w:val="Normal"/>
    <w:qFormat/>
    <w:pPr>
      <w:shd w:val="clear" w:color="auto" w:fill="000080"/>
    </w:pPr>
  </w:style>
  <w:style w:type="paragraph" w:styleId="E-mailSignature">
    <w:name w:val="E-mail Signature"/>
    <w:basedOn w:val="Normal"/>
    <w:qFormat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qFormat/>
    <w:pPr>
      <w:snapToGrid w:val="0"/>
    </w:pPr>
  </w:style>
  <w:style w:type="paragraph" w:styleId="EnvelopeAddress">
    <w:name w:val="envelope address"/>
    <w:basedOn w:val="Normal"/>
    <w:qFormat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qFormat/>
    <w:pPr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  <w:qFormat/>
  </w:style>
  <w:style w:type="paragraph" w:styleId="HTMLAddress">
    <w:name w:val="HTML Address"/>
    <w:basedOn w:val="Normal"/>
    <w:qFormat/>
    <w:rPr>
      <w:i/>
      <w:iCs/>
    </w:rPr>
  </w:style>
  <w:style w:type="character" w:styleId="HTMLCite">
    <w:name w:val="HTML Cit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qFormat/>
    <w:rPr>
      <w:rFonts w:ascii="Courier New" w:hAnsi="Courier New" w:cs="Courier New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TMLTypewriter">
    <w:name w:val="HTML Typewriter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Pr>
      <w:i/>
      <w:iCs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Index1">
    <w:name w:val="index 1"/>
    <w:basedOn w:val="Normal"/>
    <w:next w:val="Normal"/>
    <w:qFormat/>
  </w:style>
  <w:style w:type="paragraph" w:styleId="Index2">
    <w:name w:val="index 2"/>
    <w:basedOn w:val="Normal"/>
    <w:next w:val="Normal"/>
    <w:qFormat/>
    <w:pPr>
      <w:ind w:leftChars="200" w:left="200"/>
    </w:pPr>
  </w:style>
  <w:style w:type="paragraph" w:styleId="Index3">
    <w:name w:val="index 3"/>
    <w:basedOn w:val="Normal"/>
    <w:next w:val="Normal"/>
    <w:qFormat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qFormat/>
    <w:pPr>
      <w:ind w:leftChars="800" w:left="800"/>
    </w:pPr>
  </w:style>
  <w:style w:type="paragraph" w:styleId="Index6">
    <w:name w:val="index 6"/>
    <w:basedOn w:val="Normal"/>
    <w:next w:val="Normal"/>
    <w:pPr>
      <w:ind w:leftChars="1000" w:left="1000"/>
    </w:pPr>
  </w:style>
  <w:style w:type="paragraph" w:styleId="Index7">
    <w:name w:val="index 7"/>
    <w:basedOn w:val="Normal"/>
    <w:next w:val="Normal"/>
    <w:qFormat/>
    <w:pPr>
      <w:ind w:leftChars="1200" w:left="1200"/>
    </w:pPr>
  </w:style>
  <w:style w:type="paragraph" w:styleId="Index8">
    <w:name w:val="index 8"/>
    <w:basedOn w:val="Normal"/>
    <w:next w:val="Normal"/>
    <w:qFormat/>
    <w:pPr>
      <w:ind w:leftChars="1400" w:left="1400"/>
    </w:pPr>
  </w:style>
  <w:style w:type="paragraph" w:styleId="Index9">
    <w:name w:val="index 9"/>
    <w:basedOn w:val="Normal"/>
    <w:next w:val="Normal"/>
    <w:qFormat/>
    <w:pPr>
      <w:ind w:leftChars="1600" w:left="1600"/>
    </w:pPr>
  </w:style>
  <w:style w:type="paragraph" w:styleId="IndexHeading">
    <w:name w:val="index heading"/>
    <w:basedOn w:val="Normal"/>
    <w:next w:val="Index1"/>
    <w:qFormat/>
    <w:rPr>
      <w:rFonts w:ascii="Arial" w:hAnsi="Arial" w:cs="Arial"/>
      <w:b/>
      <w:bCs/>
    </w:rPr>
  </w:style>
  <w:style w:type="character" w:styleId="LineNumber">
    <w:name w:val="line number"/>
    <w:basedOn w:val="DefaultParagraphFont"/>
    <w:qFormat/>
  </w:style>
  <w:style w:type="paragraph" w:styleId="List">
    <w:name w:val="List"/>
    <w:basedOn w:val="Normal"/>
    <w:qFormat/>
    <w:pPr>
      <w:ind w:left="200" w:hangingChars="200" w:hanging="200"/>
    </w:pPr>
  </w:style>
  <w:style w:type="paragraph" w:styleId="List2">
    <w:name w:val="List 2"/>
    <w:basedOn w:val="Normal"/>
    <w:qFormat/>
    <w:pPr>
      <w:ind w:leftChars="200" w:left="100" w:hangingChars="200" w:hanging="200"/>
    </w:pPr>
  </w:style>
  <w:style w:type="paragraph" w:styleId="List3">
    <w:name w:val="List 3"/>
    <w:basedOn w:val="Normal"/>
    <w:qFormat/>
    <w:pPr>
      <w:ind w:leftChars="400" w:left="100" w:hangingChars="200" w:hanging="200"/>
    </w:pPr>
  </w:style>
  <w:style w:type="paragraph" w:styleId="List4">
    <w:name w:val="List 4"/>
    <w:basedOn w:val="Normal"/>
    <w:qFormat/>
    <w:pPr>
      <w:ind w:leftChars="600" w:left="100" w:hangingChars="200" w:hanging="200"/>
    </w:pPr>
  </w:style>
  <w:style w:type="paragraph" w:styleId="List5">
    <w:name w:val="List 5"/>
    <w:basedOn w:val="Normal"/>
    <w:pPr>
      <w:ind w:leftChars="800" w:left="100" w:hangingChars="200" w:hanging="200"/>
    </w:pPr>
  </w:style>
  <w:style w:type="paragraph" w:styleId="ListBullet">
    <w:name w:val="List Bullet"/>
    <w:basedOn w:val="Normal"/>
    <w:qFormat/>
    <w:pPr>
      <w:numPr>
        <w:numId w:val="1"/>
      </w:numPr>
    </w:pPr>
  </w:style>
  <w:style w:type="paragraph" w:styleId="ListBullet2">
    <w:name w:val="List Bullet 2"/>
    <w:basedOn w:val="Normal"/>
    <w:qFormat/>
    <w:pPr>
      <w:numPr>
        <w:numId w:val="2"/>
      </w:numPr>
    </w:pPr>
  </w:style>
  <w:style w:type="paragraph" w:styleId="ListBullet3">
    <w:name w:val="List Bullet 3"/>
    <w:basedOn w:val="Normal"/>
    <w:qFormat/>
    <w:pPr>
      <w:numPr>
        <w:numId w:val="3"/>
      </w:numPr>
    </w:pPr>
  </w:style>
  <w:style w:type="paragraph" w:styleId="ListBullet4">
    <w:name w:val="List Bullet 4"/>
    <w:basedOn w:val="Normal"/>
    <w:qFormat/>
    <w:pPr>
      <w:numPr>
        <w:numId w:val="4"/>
      </w:numPr>
    </w:pPr>
  </w:style>
  <w:style w:type="paragraph" w:styleId="ListBullet5">
    <w:name w:val="List Bullet 5"/>
    <w:basedOn w:val="Normal"/>
    <w:qFormat/>
    <w:pPr>
      <w:numPr>
        <w:numId w:val="5"/>
      </w:numPr>
    </w:pPr>
  </w:style>
  <w:style w:type="paragraph" w:styleId="ListContinue">
    <w:name w:val="List Continue"/>
    <w:basedOn w:val="Normal"/>
    <w:qFormat/>
    <w:pPr>
      <w:spacing w:after="120"/>
      <w:ind w:leftChars="200" w:left="420"/>
    </w:pPr>
  </w:style>
  <w:style w:type="paragraph" w:styleId="ListContinue2">
    <w:name w:val="List Continue 2"/>
    <w:basedOn w:val="Normal"/>
    <w:qFormat/>
    <w:pPr>
      <w:spacing w:after="120"/>
      <w:ind w:leftChars="400" w:left="840"/>
    </w:pPr>
  </w:style>
  <w:style w:type="paragraph" w:styleId="ListContinue3">
    <w:name w:val="List Continue 3"/>
    <w:basedOn w:val="Normal"/>
    <w:qFormat/>
    <w:pPr>
      <w:spacing w:after="120"/>
      <w:ind w:leftChars="600" w:left="1260"/>
    </w:pPr>
  </w:style>
  <w:style w:type="paragraph" w:styleId="ListContinue4">
    <w:name w:val="List Continue 4"/>
    <w:basedOn w:val="Normal"/>
    <w:qFormat/>
    <w:pPr>
      <w:spacing w:after="120"/>
      <w:ind w:leftChars="800" w:left="1680"/>
    </w:pPr>
  </w:style>
  <w:style w:type="paragraph" w:styleId="ListContinue5">
    <w:name w:val="List Continue 5"/>
    <w:basedOn w:val="Normal"/>
    <w:qFormat/>
    <w:pPr>
      <w:spacing w:after="120"/>
      <w:ind w:leftChars="1000" w:left="21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qFormat/>
    <w:pPr>
      <w:numPr>
        <w:numId w:val="7"/>
      </w:numPr>
    </w:pPr>
  </w:style>
  <w:style w:type="paragraph" w:styleId="ListNumber3">
    <w:name w:val="List Number 3"/>
    <w:basedOn w:val="Normal"/>
    <w:qFormat/>
    <w:pPr>
      <w:numPr>
        <w:numId w:val="8"/>
      </w:numPr>
    </w:pPr>
  </w:style>
  <w:style w:type="paragraph" w:styleId="ListNumber4">
    <w:name w:val="List Number 4"/>
    <w:basedOn w:val="Normal"/>
    <w:qFormat/>
    <w:pPr>
      <w:numPr>
        <w:numId w:val="9"/>
      </w:numPr>
    </w:pPr>
  </w:style>
  <w:style w:type="paragraph" w:styleId="ListNumber5">
    <w:name w:val="List Number 5"/>
    <w:basedOn w:val="Normal"/>
    <w:qFormat/>
    <w:pPr>
      <w:numPr>
        <w:numId w:val="10"/>
      </w:numPr>
    </w:pPr>
  </w:style>
  <w:style w:type="paragraph" w:styleId="MacroText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val="en-US" w:eastAsia="zh-CN"/>
    </w:rPr>
  </w:style>
  <w:style w:type="paragraph" w:styleId="MessageHeader">
    <w:name w:val="Message Header"/>
    <w:basedOn w:val="Normal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Pr>
      <w:sz w:val="24"/>
      <w:szCs w:val="24"/>
    </w:rPr>
  </w:style>
  <w:style w:type="paragraph" w:styleId="NormalIndent">
    <w:name w:val="Normal Indent"/>
    <w:basedOn w:val="Normal"/>
    <w:qFormat/>
    <w:pPr>
      <w:ind w:firstLineChars="200" w:firstLine="420"/>
    </w:pPr>
  </w:style>
  <w:style w:type="paragraph" w:styleId="NoteHeading">
    <w:name w:val="Note Heading"/>
    <w:basedOn w:val="Normal"/>
    <w:next w:val="Normal"/>
    <w:qFormat/>
    <w:pPr>
      <w:jc w:val="center"/>
    </w:pPr>
  </w:style>
  <w:style w:type="character" w:styleId="PageNumber">
    <w:name w:val="page number"/>
    <w:basedOn w:val="DefaultParagraphFont"/>
    <w:qFormat/>
  </w:style>
  <w:style w:type="paragraph" w:styleId="PlainText">
    <w:name w:val="Plain Text"/>
    <w:basedOn w:val="Normal"/>
    <w:qFormat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qFormat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qFormat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qFormat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pPr>
      <w:ind w:leftChars="200" w:left="420"/>
    </w:p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8">
    <w:name w:val="toc 8"/>
    <w:basedOn w:val="Normal"/>
    <w:next w:val="Normal"/>
    <w:qFormat/>
    <w:pPr>
      <w:ind w:leftChars="1400" w:left="294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madmouse17" TargetMode="External"/><Relationship Id="rId2" Type="http://schemas.openxmlformats.org/officeDocument/2006/relationships/image" Target="media/image13.png"/><Relationship Id="rId1" Type="http://schemas.openxmlformats.org/officeDocument/2006/relationships/hyperlink" Target="https://github.com/madmouse17" TargetMode="External"/><Relationship Id="rId6" Type="http://schemas.openxmlformats.org/officeDocument/2006/relationships/hyperlink" Target="https://www.linkedin.com/in/galih-risti-fauzy-b75a481b0/" TargetMode="External"/><Relationship Id="rId5" Type="http://schemas.openxmlformats.org/officeDocument/2006/relationships/image" Target="media/image14.png"/><Relationship Id="rId4" Type="http://schemas.openxmlformats.org/officeDocument/2006/relationships/hyperlink" Target="https://www.linkedin.com/in/galih-risti-fauzy-b75a481b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9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 silver</dc:creator>
  <cp:lastModifiedBy>Mad Mouse</cp:lastModifiedBy>
  <cp:revision>7</cp:revision>
  <cp:lastPrinted>2023-09-23T13:06:00Z</cp:lastPrinted>
  <dcterms:created xsi:type="dcterms:W3CDTF">2023-09-21T05:59:00Z</dcterms:created>
  <dcterms:modified xsi:type="dcterms:W3CDTF">2023-09-23T14:10:00Z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5444223D4427406ABA0A6C3F89620D46_11</vt:lpwstr>
  </property>
</Properties>
</file>