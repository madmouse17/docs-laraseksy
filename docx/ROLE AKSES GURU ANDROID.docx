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7AF0" w14:textId="77777777" w:rsidR="0055276F" w:rsidRDefault="005527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661803" w14:textId="77777777" w:rsidR="0055276F" w:rsidRDefault="00CE5BD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>ROLE AKSES GURU ANDROID</w:t>
      </w:r>
    </w:p>
    <w:p w14:paraId="3EB4083A" w14:textId="77777777" w:rsidR="0055276F" w:rsidRDefault="0055276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C6A72" w14:textId="77777777" w:rsidR="0055276F" w:rsidRDefault="00CE5BD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 Login</w:t>
      </w:r>
    </w:p>
    <w:p w14:paraId="407C54EE" w14:textId="77777777" w:rsidR="0055276F" w:rsidRDefault="00CE5B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NIP dan password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nip dan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password login web.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punya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 web.</w:t>
      </w:r>
    </w:p>
    <w:p w14:paraId="7CD30D2B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7AD1B3D" w14:textId="77777777" w:rsidR="0055276F" w:rsidRDefault="00CE5BDC">
      <w:pPr>
        <w:jc w:val="center"/>
      </w:pPr>
      <w:r>
        <w:rPr>
          <w:noProof/>
        </w:rPr>
        <w:drawing>
          <wp:inline distT="0" distB="0" distL="114300" distR="114300" wp14:anchorId="658C87B4" wp14:editId="5B3EE007">
            <wp:extent cx="1731645" cy="2649855"/>
            <wp:effectExtent l="0" t="0" r="190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CD4C" w14:textId="74142101" w:rsidR="0055276F" w:rsidRDefault="00CE5BDC">
      <w:pPr>
        <w:pStyle w:val="Caption"/>
        <w:jc w:val="center"/>
        <w:rPr>
          <w:rFonts w:ascii="Times New Roman" w:hAnsi="Times New Roman" w:cs="Times New Roman"/>
          <w:i/>
          <w:iCs/>
          <w:sz w:val="13"/>
          <w:szCs w:val="13"/>
        </w:rPr>
      </w:pPr>
      <w:r>
        <w:rPr>
          <w:rFonts w:ascii="Times New Roman" w:hAnsi="Times New Roman" w:cs="Times New Roman"/>
          <w:i/>
          <w:iCs/>
          <w:sz w:val="13"/>
          <w:szCs w:val="13"/>
        </w:rPr>
        <w:t xml:space="preserve">Guru Android </w:t>
      </w:r>
      <w:r>
        <w:rPr>
          <w:rFonts w:ascii="Times New Roman" w:hAnsi="Times New Roman" w:cs="Times New Roman"/>
          <w:i/>
          <w:iCs/>
          <w:sz w:val="13"/>
          <w:szCs w:val="13"/>
        </w:rPr>
        <w:fldChar w:fldCharType="begin"/>
      </w:r>
      <w:r>
        <w:rPr>
          <w:rFonts w:ascii="Times New Roman" w:hAnsi="Times New Roman" w:cs="Times New Roman"/>
          <w:i/>
          <w:iCs/>
          <w:sz w:val="13"/>
          <w:szCs w:val="13"/>
        </w:rPr>
        <w:instrText xml:space="preserve"> SEQ Guru_Android \* ARABIC </w:instrText>
      </w:r>
      <w:r>
        <w:rPr>
          <w:rFonts w:ascii="Times New Roman" w:hAnsi="Times New Roman" w:cs="Times New Roman"/>
          <w:i/>
          <w:iCs/>
          <w:sz w:val="13"/>
          <w:szCs w:val="13"/>
        </w:rPr>
        <w:fldChar w:fldCharType="separate"/>
      </w:r>
      <w:r w:rsidR="00084CD8">
        <w:rPr>
          <w:rFonts w:ascii="Times New Roman" w:hAnsi="Times New Roman" w:cs="Times New Roman"/>
          <w:i/>
          <w:iCs/>
          <w:noProof/>
          <w:sz w:val="13"/>
          <w:szCs w:val="13"/>
        </w:rPr>
        <w:t>1</w:t>
      </w:r>
      <w:r>
        <w:rPr>
          <w:rFonts w:ascii="Times New Roman" w:hAnsi="Times New Roman" w:cs="Times New Roman"/>
          <w:i/>
          <w:iCs/>
          <w:sz w:val="13"/>
          <w:szCs w:val="13"/>
        </w:rPr>
        <w:fldChar w:fldCharType="end"/>
      </w:r>
    </w:p>
    <w:p w14:paraId="6EA2CA27" w14:textId="77777777" w:rsidR="0055276F" w:rsidRDefault="0055276F"/>
    <w:p w14:paraId="7632296F" w14:textId="77777777" w:rsidR="0055276F" w:rsidRDefault="00CE5BD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Pendaftaran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Muka</w:t>
      </w:r>
      <w:proofErr w:type="spellEnd"/>
    </w:p>
    <w:p w14:paraId="7D6C7D7C" w14:textId="77777777" w:rsidR="0055276F" w:rsidRDefault="00CE5B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memotret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kelihatan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mukanya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616E91F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7FA1377" w14:textId="77777777" w:rsidR="0055276F" w:rsidRDefault="00CE5BDC">
      <w:pPr>
        <w:jc w:val="center"/>
      </w:pPr>
      <w:r>
        <w:rPr>
          <w:noProof/>
        </w:rPr>
        <w:drawing>
          <wp:inline distT="0" distB="0" distL="114300" distR="114300" wp14:anchorId="16254C01" wp14:editId="2FE18593">
            <wp:extent cx="2177415" cy="3298190"/>
            <wp:effectExtent l="0" t="0" r="1333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A7D4" w14:textId="41EE95DC" w:rsidR="0055276F" w:rsidRDefault="00CE5BDC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 xml:space="preserve">Guru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084CD8">
        <w:rPr>
          <w:i/>
          <w:iCs/>
          <w:noProof/>
          <w:sz w:val="13"/>
          <w:szCs w:val="13"/>
        </w:rPr>
        <w:t>2</w:t>
      </w:r>
      <w:r>
        <w:rPr>
          <w:i/>
          <w:iCs/>
          <w:sz w:val="13"/>
          <w:szCs w:val="13"/>
        </w:rPr>
        <w:fldChar w:fldCharType="end"/>
      </w:r>
    </w:p>
    <w:p w14:paraId="06384391" w14:textId="77777777" w:rsidR="0055276F" w:rsidRDefault="0055276F">
      <w:pPr>
        <w:rPr>
          <w:i/>
          <w:iCs/>
          <w:sz w:val="13"/>
          <w:szCs w:val="13"/>
        </w:rPr>
      </w:pPr>
    </w:p>
    <w:p w14:paraId="3784B318" w14:textId="77777777" w:rsidR="0055276F" w:rsidRDefault="0055276F">
      <w:pPr>
        <w:rPr>
          <w:i/>
          <w:iCs/>
          <w:sz w:val="13"/>
          <w:szCs w:val="13"/>
        </w:rPr>
      </w:pPr>
    </w:p>
    <w:p w14:paraId="78D77A01" w14:textId="77777777" w:rsidR="0055276F" w:rsidRDefault="0055276F">
      <w:pPr>
        <w:rPr>
          <w:i/>
          <w:iCs/>
          <w:sz w:val="13"/>
          <w:szCs w:val="13"/>
        </w:rPr>
      </w:pPr>
    </w:p>
    <w:p w14:paraId="7D7073D7" w14:textId="77777777" w:rsidR="0055276F" w:rsidRDefault="0055276F">
      <w:pPr>
        <w:rPr>
          <w:i/>
          <w:iCs/>
          <w:sz w:val="13"/>
          <w:szCs w:val="13"/>
        </w:rPr>
      </w:pPr>
    </w:p>
    <w:p w14:paraId="5E190C7E" w14:textId="77777777" w:rsidR="0055276F" w:rsidRDefault="0055276F">
      <w:pPr>
        <w:rPr>
          <w:i/>
          <w:iCs/>
          <w:sz w:val="13"/>
          <w:szCs w:val="13"/>
        </w:rPr>
      </w:pPr>
    </w:p>
    <w:p w14:paraId="020134B0" w14:textId="77777777" w:rsidR="0055276F" w:rsidRDefault="0055276F">
      <w:pPr>
        <w:rPr>
          <w:i/>
          <w:iCs/>
          <w:sz w:val="13"/>
          <w:szCs w:val="13"/>
        </w:rPr>
      </w:pPr>
    </w:p>
    <w:p w14:paraId="034F0188" w14:textId="77777777" w:rsidR="0055276F" w:rsidRDefault="0055276F">
      <w:pPr>
        <w:rPr>
          <w:i/>
          <w:iCs/>
          <w:sz w:val="13"/>
          <w:szCs w:val="13"/>
        </w:rPr>
      </w:pPr>
    </w:p>
    <w:p w14:paraId="08FA7DBA" w14:textId="77777777" w:rsidR="0055276F" w:rsidRDefault="00CE5BD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 Fake Location</w:t>
      </w:r>
    </w:p>
    <w:p w14:paraId="0CB5FF57" w14:textId="77777777" w:rsidR="0055276F" w:rsidRDefault="00CE5B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3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fakegps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restart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D11765B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1F648DB" w14:textId="77777777" w:rsidR="0055276F" w:rsidRDefault="00CE5BDC">
      <w:pPr>
        <w:jc w:val="center"/>
      </w:pPr>
      <w:r>
        <w:rPr>
          <w:noProof/>
        </w:rPr>
        <w:drawing>
          <wp:inline distT="0" distB="0" distL="114300" distR="114300" wp14:anchorId="79CE2F9E" wp14:editId="7605AAB8">
            <wp:extent cx="1915795" cy="2938145"/>
            <wp:effectExtent l="0" t="0" r="825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F258" w14:textId="4C6B7C10" w:rsidR="0055276F" w:rsidRDefault="00CE5BDC">
      <w:pPr>
        <w:pStyle w:val="Caption"/>
        <w:jc w:val="center"/>
        <w:rPr>
          <w:i/>
          <w:iCs/>
          <w:sz w:val="11"/>
          <w:szCs w:val="11"/>
        </w:rPr>
      </w:pPr>
      <w:r>
        <w:rPr>
          <w:i/>
          <w:iCs/>
          <w:sz w:val="11"/>
          <w:szCs w:val="11"/>
        </w:rPr>
        <w:t xml:space="preserve">Guru Android </w:t>
      </w:r>
      <w:r>
        <w:rPr>
          <w:i/>
          <w:iCs/>
          <w:sz w:val="11"/>
          <w:szCs w:val="11"/>
        </w:rPr>
        <w:fldChar w:fldCharType="begin"/>
      </w:r>
      <w:r>
        <w:rPr>
          <w:i/>
          <w:iCs/>
          <w:sz w:val="11"/>
          <w:szCs w:val="11"/>
        </w:rPr>
        <w:instrText xml:space="preserve"> SEQ Guru_Android \* ARABIC </w:instrText>
      </w:r>
      <w:r>
        <w:rPr>
          <w:i/>
          <w:iCs/>
          <w:sz w:val="11"/>
          <w:szCs w:val="11"/>
        </w:rPr>
        <w:fldChar w:fldCharType="separate"/>
      </w:r>
      <w:r w:rsidR="00084CD8">
        <w:rPr>
          <w:i/>
          <w:iCs/>
          <w:noProof/>
          <w:sz w:val="11"/>
          <w:szCs w:val="11"/>
        </w:rPr>
        <w:t>3</w:t>
      </w:r>
      <w:r>
        <w:rPr>
          <w:i/>
          <w:iCs/>
          <w:sz w:val="11"/>
          <w:szCs w:val="11"/>
        </w:rPr>
        <w:fldChar w:fldCharType="end"/>
      </w:r>
    </w:p>
    <w:p w14:paraId="3C3EEC51" w14:textId="77777777" w:rsidR="0055276F" w:rsidRDefault="0055276F">
      <w:pPr>
        <w:rPr>
          <w:lang w:val="en-GB"/>
        </w:rPr>
      </w:pPr>
    </w:p>
    <w:p w14:paraId="54FCAACD" w14:textId="77777777" w:rsidR="0055276F" w:rsidRDefault="00CE5BD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Beranda</w:t>
      </w:r>
      <w:proofErr w:type="spellEnd"/>
    </w:p>
    <w:p w14:paraId="7C317055" w14:textId="77777777" w:rsidR="0055276F" w:rsidRDefault="00CE5B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melengkapi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4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.</w:t>
      </w:r>
      <w:proofErr w:type="gramEnd"/>
    </w:p>
    <w:p w14:paraId="0FAF625F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65D82CB" w14:textId="77777777" w:rsidR="0055276F" w:rsidRDefault="00CE5BDC">
      <w:pPr>
        <w:jc w:val="center"/>
      </w:pPr>
      <w:r>
        <w:rPr>
          <w:noProof/>
        </w:rPr>
        <w:drawing>
          <wp:inline distT="0" distB="0" distL="114300" distR="114300" wp14:anchorId="52734B74" wp14:editId="2C228FA9">
            <wp:extent cx="1427480" cy="298196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8CFF" w14:textId="6134D37B" w:rsidR="0055276F" w:rsidRDefault="00CE5BDC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 xml:space="preserve">Guru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084CD8">
        <w:rPr>
          <w:i/>
          <w:iCs/>
          <w:noProof/>
          <w:sz w:val="13"/>
          <w:szCs w:val="13"/>
        </w:rPr>
        <w:t>4</w:t>
      </w:r>
      <w:r>
        <w:rPr>
          <w:i/>
          <w:iCs/>
          <w:sz w:val="13"/>
          <w:szCs w:val="13"/>
        </w:rPr>
        <w:fldChar w:fldCharType="end"/>
      </w:r>
    </w:p>
    <w:p w14:paraId="3E80F804" w14:textId="77777777" w:rsidR="0055276F" w:rsidRDefault="0055276F">
      <w:pPr>
        <w:rPr>
          <w:i/>
          <w:iCs/>
          <w:sz w:val="13"/>
          <w:szCs w:val="13"/>
        </w:rPr>
      </w:pPr>
    </w:p>
    <w:p w14:paraId="74B78213" w14:textId="77777777" w:rsidR="0055276F" w:rsidRDefault="0055276F">
      <w:pPr>
        <w:rPr>
          <w:i/>
          <w:iCs/>
          <w:sz w:val="13"/>
          <w:szCs w:val="13"/>
        </w:rPr>
      </w:pPr>
    </w:p>
    <w:p w14:paraId="3F05FDD3" w14:textId="77777777" w:rsidR="0055276F" w:rsidRDefault="0055276F">
      <w:pPr>
        <w:rPr>
          <w:i/>
          <w:iCs/>
          <w:sz w:val="13"/>
          <w:szCs w:val="13"/>
        </w:rPr>
      </w:pPr>
    </w:p>
    <w:p w14:paraId="63E76948" w14:textId="77777777" w:rsidR="0055276F" w:rsidRDefault="00CE5BD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Absen</w:t>
      </w:r>
      <w:proofErr w:type="spellEnd"/>
    </w:p>
    <w:p w14:paraId="3FBEE2FF" w14:textId="77777777" w:rsidR="0055276F" w:rsidRDefault="00CE5B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betuliskan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5,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tulisan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refresh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917236F" w14:textId="77777777" w:rsidR="0055276F" w:rsidRDefault="00CE5BDC">
      <w:pPr>
        <w:jc w:val="center"/>
      </w:pPr>
      <w:r>
        <w:rPr>
          <w:noProof/>
        </w:rPr>
        <w:drawing>
          <wp:inline distT="0" distB="0" distL="114300" distR="114300" wp14:anchorId="44EE1D29" wp14:editId="7DE194C5">
            <wp:extent cx="1427480" cy="298196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2827" w14:textId="3C4B968E" w:rsidR="0055276F" w:rsidRDefault="00CE5BDC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 xml:space="preserve">Guru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084CD8">
        <w:rPr>
          <w:i/>
          <w:iCs/>
          <w:noProof/>
          <w:sz w:val="13"/>
          <w:szCs w:val="13"/>
        </w:rPr>
        <w:t>5</w:t>
      </w:r>
      <w:r>
        <w:rPr>
          <w:i/>
          <w:iCs/>
          <w:sz w:val="13"/>
          <w:szCs w:val="13"/>
        </w:rPr>
        <w:fldChar w:fldCharType="end"/>
      </w:r>
    </w:p>
    <w:p w14:paraId="388C16F1" w14:textId="5E15EBF8" w:rsidR="0055276F" w:rsidRDefault="00CE5BDC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,</w:t>
      </w:r>
      <w:proofErr w:type="gram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arahkan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wajah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redirect 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57743">
        <w:rPr>
          <w:rFonts w:ascii="Times New Roman" w:hAnsi="Times New Roman" w:cs="Times New Roman"/>
          <w:i/>
          <w:iCs/>
          <w:sz w:val="24"/>
          <w:szCs w:val="24"/>
          <w:lang w:val="en-GB"/>
        </w:rPr>
        <w:t>guru android 6</w:t>
      </w:r>
    </w:p>
    <w:p w14:paraId="0A0A73DF" w14:textId="77777777" w:rsidR="00F57743" w:rsidRPr="00F57743" w:rsidRDefault="00F57743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</w:p>
    <w:p w14:paraId="7158ECEC" w14:textId="77777777" w:rsidR="0055276F" w:rsidRDefault="0055276F">
      <w:pPr>
        <w:rPr>
          <w:rFonts w:ascii="Times New Roman" w:hAnsi="Times New Roman" w:cs="Times New Roman"/>
          <w:i/>
          <w:iCs/>
          <w:lang w:val="en-GB"/>
        </w:rPr>
      </w:pPr>
    </w:p>
    <w:p w14:paraId="7B85FD9C" w14:textId="77777777" w:rsidR="0055276F" w:rsidRDefault="00CE5BDC">
      <w:pPr>
        <w:jc w:val="center"/>
      </w:pPr>
      <w:r>
        <w:rPr>
          <w:noProof/>
        </w:rPr>
        <w:drawing>
          <wp:inline distT="0" distB="0" distL="114300" distR="114300" wp14:anchorId="52153277" wp14:editId="123DE476">
            <wp:extent cx="1566545" cy="3276600"/>
            <wp:effectExtent l="0" t="0" r="1460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4ED1" w14:textId="210CC18B" w:rsidR="0055276F" w:rsidRDefault="00CE5BDC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>Gur</w:t>
      </w:r>
      <w:r>
        <w:rPr>
          <w:i/>
          <w:iCs/>
          <w:sz w:val="13"/>
          <w:szCs w:val="13"/>
        </w:rPr>
        <w:t xml:space="preserve">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084CD8">
        <w:rPr>
          <w:i/>
          <w:iCs/>
          <w:noProof/>
          <w:sz w:val="13"/>
          <w:szCs w:val="13"/>
        </w:rPr>
        <w:t>6</w:t>
      </w:r>
      <w:r>
        <w:rPr>
          <w:i/>
          <w:iCs/>
          <w:sz w:val="13"/>
          <w:szCs w:val="13"/>
        </w:rPr>
        <w:fldChar w:fldCharType="end"/>
      </w:r>
    </w:p>
    <w:p w14:paraId="22381F4F" w14:textId="77777777" w:rsidR="00F57743" w:rsidRPr="00F57743" w:rsidRDefault="00F57743" w:rsidP="00F57743"/>
    <w:p w14:paraId="095F9F97" w14:textId="15FC0669" w:rsidR="0055276F" w:rsidRDefault="00CE5BD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ppt ,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pdf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dan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kecurangan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</w:t>
      </w:r>
      <w:r>
        <w:rPr>
          <w:rFonts w:ascii="Times New Roman" w:hAnsi="Times New Roman" w:cs="Times New Roman"/>
          <w:sz w:val="24"/>
          <w:szCs w:val="24"/>
          <w:lang w:val="en-GB"/>
        </w:rPr>
        <w:t>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di rasa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dikanan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08E9A54" w14:textId="79C3341F" w:rsidR="00F57743" w:rsidRDefault="00F5774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47A1A68" w14:textId="77777777" w:rsidR="0055276F" w:rsidRDefault="005527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53C43F" w14:textId="52870266" w:rsidR="0055276F" w:rsidRPr="00F57743" w:rsidRDefault="00F57743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Detail Absen</w:t>
      </w:r>
    </w:p>
    <w:p w14:paraId="1E8EFC1E" w14:textId="6E71E744" w:rsidR="00F57743" w:rsidRPr="00F57743" w:rsidRDefault="00F57743" w:rsidP="00F57743">
      <w:pPr>
        <w:ind w:left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betuliskan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6.</w:t>
      </w:r>
    </w:p>
    <w:p w14:paraId="1F3C258E" w14:textId="77777777" w:rsidR="00F57743" w:rsidRDefault="00F57743" w:rsidP="00F57743">
      <w:pPr>
        <w:keepNext/>
        <w:jc w:val="center"/>
      </w:pPr>
      <w:r>
        <w:rPr>
          <w:noProof/>
        </w:rPr>
        <w:drawing>
          <wp:inline distT="0" distB="0" distL="114300" distR="114300" wp14:anchorId="63AEE3E1" wp14:editId="4769176A">
            <wp:extent cx="1427480" cy="298196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D05B" w14:textId="4BE5A381" w:rsidR="00F57743" w:rsidRDefault="00F57743" w:rsidP="00F57743">
      <w:pPr>
        <w:pStyle w:val="Caption"/>
        <w:jc w:val="center"/>
        <w:rPr>
          <w:i/>
          <w:iCs/>
          <w:sz w:val="12"/>
          <w:szCs w:val="12"/>
        </w:rPr>
      </w:pPr>
      <w:r w:rsidRPr="00F57743">
        <w:rPr>
          <w:i/>
          <w:iCs/>
          <w:sz w:val="12"/>
          <w:szCs w:val="12"/>
        </w:rPr>
        <w:t xml:space="preserve">Guru Android </w:t>
      </w:r>
      <w:r w:rsidRPr="00F57743">
        <w:rPr>
          <w:i/>
          <w:iCs/>
          <w:sz w:val="12"/>
          <w:szCs w:val="12"/>
        </w:rPr>
        <w:fldChar w:fldCharType="begin"/>
      </w:r>
      <w:r w:rsidRPr="00F57743">
        <w:rPr>
          <w:i/>
          <w:iCs/>
          <w:sz w:val="12"/>
          <w:szCs w:val="12"/>
        </w:rPr>
        <w:instrText xml:space="preserve"> SEQ Guru_Android \* ARABIC </w:instrText>
      </w:r>
      <w:r w:rsidRPr="00F57743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7</w:t>
      </w:r>
      <w:r w:rsidRPr="00F57743">
        <w:rPr>
          <w:i/>
          <w:iCs/>
          <w:sz w:val="12"/>
          <w:szCs w:val="12"/>
        </w:rPr>
        <w:fldChar w:fldCharType="end"/>
      </w:r>
    </w:p>
    <w:p w14:paraId="00FBBFD5" w14:textId="77777777" w:rsidR="00F57743" w:rsidRPr="00F57743" w:rsidRDefault="00F57743" w:rsidP="00F57743"/>
    <w:p w14:paraId="21D42C29" w14:textId="2AE01FCE" w:rsidR="00F57743" w:rsidRPr="00F57743" w:rsidRDefault="00F57743" w:rsidP="00F57743">
      <w:pPr>
        <w:ind w:left="425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F57743">
        <w:rPr>
          <w:rFonts w:ascii="Times New Roman" w:hAnsi="Times New Roman" w:cs="Times New Roman"/>
          <w:sz w:val="24"/>
          <w:szCs w:val="24"/>
          <w:lang w:val="id-ID"/>
        </w:rPr>
        <w:t>detail</w:t>
      </w:r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57743">
        <w:rPr>
          <w:rFonts w:ascii="Times New Roman" w:hAnsi="Times New Roman" w:cs="Times New Roman"/>
          <w:sz w:val="24"/>
          <w:szCs w:val="24"/>
          <w:lang w:val="id-ID"/>
        </w:rPr>
        <w:t>,akan</w:t>
      </w:r>
      <w:proofErr w:type="gramEnd"/>
      <w:r w:rsidRPr="00F57743">
        <w:rPr>
          <w:rFonts w:ascii="Times New Roman" w:hAnsi="Times New Roman" w:cs="Times New Roman"/>
          <w:sz w:val="24"/>
          <w:szCs w:val="24"/>
          <w:lang w:val="id-ID"/>
        </w:rPr>
        <w:t xml:space="preserve"> muncul halaman seperti pada gambar </w:t>
      </w:r>
      <w:r w:rsidRPr="00F57743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8.</w:t>
      </w:r>
    </w:p>
    <w:p w14:paraId="2073DFE5" w14:textId="77777777" w:rsidR="00F57743" w:rsidRPr="00F57743" w:rsidRDefault="00F57743" w:rsidP="00F57743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D9B92BC" w14:textId="77777777" w:rsidR="00F57743" w:rsidRDefault="00F57743" w:rsidP="00F57743">
      <w:pPr>
        <w:keepNext/>
        <w:tabs>
          <w:tab w:val="left" w:pos="425"/>
        </w:tabs>
        <w:ind w:left="425"/>
        <w:jc w:val="center"/>
      </w:pPr>
      <w:r w:rsidRPr="00F5774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07090C7" wp14:editId="496EEAD3">
            <wp:extent cx="1762125" cy="37686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3679" cy="37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8BF" w14:textId="48C4721C" w:rsidR="00F57743" w:rsidRDefault="00F57743" w:rsidP="00F57743">
      <w:pPr>
        <w:pStyle w:val="Caption"/>
        <w:jc w:val="center"/>
        <w:rPr>
          <w:i/>
          <w:iCs/>
          <w:sz w:val="12"/>
          <w:szCs w:val="12"/>
        </w:rPr>
      </w:pPr>
      <w:r w:rsidRPr="00F57743">
        <w:rPr>
          <w:i/>
          <w:iCs/>
          <w:sz w:val="12"/>
          <w:szCs w:val="12"/>
        </w:rPr>
        <w:t xml:space="preserve">Guru Android </w:t>
      </w:r>
      <w:r w:rsidRPr="00F57743">
        <w:rPr>
          <w:i/>
          <w:iCs/>
          <w:sz w:val="12"/>
          <w:szCs w:val="12"/>
        </w:rPr>
        <w:fldChar w:fldCharType="begin"/>
      </w:r>
      <w:r w:rsidRPr="00F57743">
        <w:rPr>
          <w:i/>
          <w:iCs/>
          <w:sz w:val="12"/>
          <w:szCs w:val="12"/>
        </w:rPr>
        <w:instrText xml:space="preserve"> SEQ Guru_Android \* ARABIC </w:instrText>
      </w:r>
      <w:r w:rsidRPr="00F57743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8</w:t>
      </w:r>
      <w:r w:rsidRPr="00F57743">
        <w:rPr>
          <w:i/>
          <w:iCs/>
          <w:sz w:val="12"/>
          <w:szCs w:val="12"/>
        </w:rPr>
        <w:fldChar w:fldCharType="end"/>
      </w:r>
    </w:p>
    <w:p w14:paraId="6D007F89" w14:textId="78A01481" w:rsidR="00F57743" w:rsidRDefault="00F57743" w:rsidP="00F57743"/>
    <w:p w14:paraId="303F9FF6" w14:textId="77777777" w:rsidR="00F57743" w:rsidRPr="00F57743" w:rsidRDefault="00F57743" w:rsidP="00F57743"/>
    <w:p w14:paraId="3D1A54CC" w14:textId="13E86707" w:rsidR="00F57743" w:rsidRPr="00F57743" w:rsidRDefault="00F57743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 Halaman Ijin Mengajar</w:t>
      </w:r>
    </w:p>
    <w:p w14:paraId="55C53608" w14:textId="6196A045" w:rsidR="00F57743" w:rsidRDefault="00F57743" w:rsidP="00F57743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Ijin mengajar hanya bisa dilakukan sehari sebelum melakukan ijin. Jika ingin ijin dan mengajukan penggantian guru mengajar silahkan klik tombol ijin Mengajar seperti </w:t>
      </w:r>
      <w:r w:rsidRPr="00F57743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android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9 berikut:</w:t>
      </w:r>
    </w:p>
    <w:p w14:paraId="6A8F5F37" w14:textId="1944AD41" w:rsidR="00F57743" w:rsidRDefault="00F57743" w:rsidP="00F57743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B6D4E3" w14:textId="77777777" w:rsidR="00E03C15" w:rsidRDefault="00F57743" w:rsidP="00E03C15">
      <w:pPr>
        <w:keepNext/>
        <w:tabs>
          <w:tab w:val="left" w:pos="425"/>
        </w:tabs>
        <w:jc w:val="center"/>
      </w:pPr>
      <w:r w:rsidRPr="00F57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5EBA31" wp14:editId="7F8AA537">
            <wp:extent cx="185680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051" cy="41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5C25" w14:textId="12BBA4DA" w:rsidR="00F57743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9</w:t>
      </w:r>
      <w:r w:rsidRPr="00E03C15">
        <w:rPr>
          <w:i/>
          <w:iCs/>
          <w:sz w:val="12"/>
          <w:szCs w:val="12"/>
        </w:rPr>
        <w:fldChar w:fldCharType="end"/>
      </w:r>
    </w:p>
    <w:p w14:paraId="522DB8C6" w14:textId="207FC212" w:rsidR="00E03C15" w:rsidRPr="00E03C15" w:rsidRDefault="00E03C15" w:rsidP="00E03C1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03C15">
        <w:rPr>
          <w:rFonts w:ascii="Times New Roman" w:hAnsi="Times New Roman" w:cs="Times New Roman"/>
          <w:sz w:val="24"/>
          <w:szCs w:val="24"/>
          <w:lang w:val="id-ID"/>
        </w:rPr>
        <w:t>Isi semua form berikut untuk pengajuan ijin dan mencari guru pengganti.</w:t>
      </w:r>
    </w:p>
    <w:p w14:paraId="7E36B73A" w14:textId="77777777" w:rsidR="00E03C15" w:rsidRDefault="00E03C15" w:rsidP="00E03C15">
      <w:pPr>
        <w:keepNext/>
        <w:jc w:val="center"/>
      </w:pPr>
      <w:r w:rsidRPr="00E03C15">
        <w:rPr>
          <w:lang w:val="id-ID"/>
        </w:rPr>
        <w:drawing>
          <wp:inline distT="0" distB="0" distL="0" distR="0" wp14:anchorId="183AEB99" wp14:editId="39C63730">
            <wp:extent cx="1489596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481" cy="30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9B7" w14:textId="2ABE80A6" w:rsidR="00E03C15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10</w:t>
      </w:r>
      <w:r w:rsidRPr="00E03C15">
        <w:rPr>
          <w:i/>
          <w:iCs/>
          <w:sz w:val="12"/>
          <w:szCs w:val="12"/>
        </w:rPr>
        <w:fldChar w:fldCharType="end"/>
      </w:r>
    </w:p>
    <w:p w14:paraId="01484B3C" w14:textId="4D7AF451" w:rsidR="00E03C15" w:rsidRDefault="00E03C15" w:rsidP="00E03C15">
      <w:pPr>
        <w:rPr>
          <w:lang w:val="id-ID"/>
        </w:rPr>
      </w:pPr>
    </w:p>
    <w:p w14:paraId="00FBB820" w14:textId="77777777" w:rsidR="00E03C15" w:rsidRPr="00E03C15" w:rsidRDefault="00E03C15" w:rsidP="00E03C15">
      <w:pPr>
        <w:rPr>
          <w:lang w:val="id-ID"/>
        </w:rPr>
      </w:pPr>
    </w:p>
    <w:p w14:paraId="7E720E6B" w14:textId="62216481" w:rsidR="00F57743" w:rsidRPr="00E03C15" w:rsidRDefault="00E03C15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Ijin</w:t>
      </w:r>
    </w:p>
    <w:p w14:paraId="3619A612" w14:textId="13111E14" w:rsidR="00E03C15" w:rsidRDefault="00E03C15" w:rsidP="00E03C15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Silahkan klik tombol yang berada dikanan bawah untuk menuju halaman ijin, silahkan lihat pada gambar berikut :</w:t>
      </w:r>
    </w:p>
    <w:p w14:paraId="38C94476" w14:textId="77777777" w:rsidR="00E03C15" w:rsidRDefault="00E03C15" w:rsidP="00E03C15">
      <w:pPr>
        <w:keepNext/>
        <w:tabs>
          <w:tab w:val="left" w:pos="425"/>
        </w:tabs>
        <w:jc w:val="center"/>
      </w:pPr>
      <w:r w:rsidRPr="00F57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B303FD" wp14:editId="1EA276C1">
            <wp:extent cx="1567485" cy="345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3724" cy="34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9440" w14:textId="0FBF77AC" w:rsidR="00E03C15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11</w:t>
      </w:r>
      <w:r w:rsidRPr="00E03C15">
        <w:rPr>
          <w:i/>
          <w:iCs/>
          <w:sz w:val="12"/>
          <w:szCs w:val="12"/>
        </w:rPr>
        <w:fldChar w:fldCharType="end"/>
      </w:r>
    </w:p>
    <w:p w14:paraId="54D68E43" w14:textId="53648FA5" w:rsidR="00E03C15" w:rsidRDefault="00E03C15" w:rsidP="00E03C15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terdapat 2 tab halaman antara lain :</w:t>
      </w:r>
    </w:p>
    <w:p w14:paraId="0D70C6F8" w14:textId="121AD68A" w:rsidR="00E03C15" w:rsidRPr="00E03C15" w:rsidRDefault="00E03C15" w:rsidP="00E03C1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03C15">
        <w:rPr>
          <w:rFonts w:ascii="Times New Roman" w:hAnsi="Times New Roman" w:cs="Times New Roman"/>
          <w:b/>
          <w:bCs/>
          <w:sz w:val="24"/>
          <w:szCs w:val="24"/>
          <w:lang w:val="id-ID"/>
        </w:rPr>
        <w:t>Tab Permohonan</w:t>
      </w:r>
    </w:p>
    <w:p w14:paraId="6956785E" w14:textId="77777777" w:rsidR="00E03C15" w:rsidRDefault="00E03C15" w:rsidP="00E03C15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tab ini adalah riwayat ijin mengajar anda. Tampilan seperti gambar beriikut: </w:t>
      </w:r>
    </w:p>
    <w:p w14:paraId="55C64122" w14:textId="77777777" w:rsidR="00E03C15" w:rsidRDefault="00E03C15" w:rsidP="00E03C15">
      <w:pPr>
        <w:keepNext/>
        <w:ind w:left="720"/>
        <w:jc w:val="center"/>
      </w:pPr>
      <w:r w:rsidRPr="00E03C1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6A5C518" wp14:editId="1B4B892C">
            <wp:extent cx="1795745" cy="3781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38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295A" w14:textId="3BDCA434" w:rsidR="00E03C15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>
        <w:rPr>
          <w:i/>
          <w:iCs/>
          <w:sz w:val="12"/>
          <w:szCs w:val="12"/>
          <w:lang w:val="id-ID"/>
        </w:rPr>
        <w:t xml:space="preserve">                   </w:t>
      </w: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12</w:t>
      </w:r>
      <w:r w:rsidRPr="00E03C15">
        <w:rPr>
          <w:i/>
          <w:iCs/>
          <w:sz w:val="12"/>
          <w:szCs w:val="12"/>
        </w:rPr>
        <w:fldChar w:fldCharType="end"/>
      </w:r>
    </w:p>
    <w:p w14:paraId="432DB1BE" w14:textId="77777777" w:rsidR="00E03C15" w:rsidRPr="00E03C15" w:rsidRDefault="00E03C15" w:rsidP="00E03C15"/>
    <w:p w14:paraId="26226F76" w14:textId="463CD081" w:rsidR="00E03C15" w:rsidRDefault="00E03C15" w:rsidP="00E03C1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03C15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Tab Persetujuan</w:t>
      </w:r>
    </w:p>
    <w:p w14:paraId="2617B2B7" w14:textId="2A398FB6" w:rsidR="00E03C15" w:rsidRDefault="00E03C15" w:rsidP="00E03C15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tab ini adalah permohonan ijin guru lain, untuk anda menggantikan guru pengajar yang ijin tersebut.</w:t>
      </w:r>
    </w:p>
    <w:p w14:paraId="2A667631" w14:textId="77777777" w:rsidR="00E03C15" w:rsidRDefault="00E03C15" w:rsidP="00E03C15">
      <w:pPr>
        <w:keepNext/>
        <w:ind w:left="720"/>
        <w:jc w:val="center"/>
      </w:pPr>
      <w:r w:rsidRPr="00E03C1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CD8375F" wp14:editId="48833982">
            <wp:extent cx="1877839" cy="39528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2937" cy="39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0DEF" w14:textId="5C7D42A9" w:rsidR="00E03C15" w:rsidRPr="00E03C15" w:rsidRDefault="00E03C15" w:rsidP="00E03C15">
      <w:pPr>
        <w:pStyle w:val="Caption"/>
        <w:jc w:val="center"/>
        <w:rPr>
          <w:rFonts w:ascii="Times New Roman" w:hAnsi="Times New Roman" w:cs="Times New Roman"/>
          <w:i/>
          <w:iCs/>
          <w:sz w:val="12"/>
          <w:szCs w:val="12"/>
          <w:lang w:val="id-ID"/>
        </w:rPr>
      </w:pPr>
      <w:r>
        <w:rPr>
          <w:lang w:val="id-ID"/>
        </w:rPr>
        <w:t xml:space="preserve">                </w:t>
      </w: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13</w:t>
      </w:r>
      <w:r w:rsidRPr="00E03C15">
        <w:rPr>
          <w:i/>
          <w:iCs/>
          <w:sz w:val="12"/>
          <w:szCs w:val="12"/>
        </w:rPr>
        <w:fldChar w:fldCharType="end"/>
      </w:r>
    </w:p>
    <w:p w14:paraId="08503FCC" w14:textId="77777777" w:rsidR="00E03C15" w:rsidRPr="00E03C15" w:rsidRDefault="00E03C15" w:rsidP="00E03C15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6ACD5421" w14:textId="217B2E38" w:rsidR="00E03C15" w:rsidRPr="000E005C" w:rsidRDefault="000E005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Slide Pengumuman</w:t>
      </w:r>
    </w:p>
    <w:p w14:paraId="0DA8DAEF" w14:textId="2CC27DE8" w:rsidR="000E005C" w:rsidRDefault="000E005C" w:rsidP="000E005C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Slide pengumuman yang disini kebetulan bergambarkan kera makan pisan, itu merupakan slide pengumuman</w:t>
      </w:r>
    </w:p>
    <w:p w14:paraId="3C650506" w14:textId="77777777" w:rsidR="000E005C" w:rsidRDefault="000E005C" w:rsidP="000E005C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0F49CA3" w14:textId="77777777" w:rsidR="000E005C" w:rsidRDefault="000E005C" w:rsidP="000E005C">
      <w:pPr>
        <w:keepNext/>
        <w:tabs>
          <w:tab w:val="left" w:pos="425"/>
        </w:tabs>
        <w:jc w:val="center"/>
      </w:pPr>
      <w:r w:rsidRPr="000E00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6C17D" wp14:editId="0525BEF4">
            <wp:extent cx="1571625" cy="332547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711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77CA" w14:textId="3E784B97" w:rsidR="0055276F" w:rsidRDefault="000E005C" w:rsidP="000E005C">
      <w:pPr>
        <w:pStyle w:val="Caption"/>
        <w:jc w:val="center"/>
        <w:rPr>
          <w:i/>
          <w:iCs/>
          <w:sz w:val="12"/>
          <w:szCs w:val="12"/>
        </w:rPr>
      </w:pPr>
      <w:r w:rsidRPr="000E005C">
        <w:rPr>
          <w:i/>
          <w:iCs/>
          <w:sz w:val="12"/>
          <w:szCs w:val="12"/>
        </w:rPr>
        <w:t xml:space="preserve">Guru Android </w:t>
      </w:r>
      <w:r w:rsidRPr="000E005C">
        <w:rPr>
          <w:i/>
          <w:iCs/>
          <w:sz w:val="12"/>
          <w:szCs w:val="12"/>
        </w:rPr>
        <w:fldChar w:fldCharType="begin"/>
      </w:r>
      <w:r w:rsidRPr="000E005C">
        <w:rPr>
          <w:i/>
          <w:iCs/>
          <w:sz w:val="12"/>
          <w:szCs w:val="12"/>
        </w:rPr>
        <w:instrText xml:space="preserve"> SEQ Guru_Android \* ARABIC </w:instrText>
      </w:r>
      <w:r w:rsidRPr="000E005C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14</w:t>
      </w:r>
      <w:r w:rsidRPr="000E005C">
        <w:rPr>
          <w:i/>
          <w:iCs/>
          <w:sz w:val="12"/>
          <w:szCs w:val="12"/>
        </w:rPr>
        <w:fldChar w:fldCharType="end"/>
      </w:r>
    </w:p>
    <w:p w14:paraId="6B99721F" w14:textId="778EAFCE" w:rsidR="00625A14" w:rsidRPr="00625A14" w:rsidRDefault="00625A14" w:rsidP="00625A14">
      <w:pPr>
        <w:numPr>
          <w:ilvl w:val="0"/>
          <w:numId w:val="11"/>
        </w:numPr>
        <w:rPr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Profile</w:t>
      </w:r>
    </w:p>
    <w:p w14:paraId="37FB6A2C" w14:textId="156187A6" w:rsidR="00625A14" w:rsidRPr="00625A14" w:rsidRDefault="00625A14" w:rsidP="00625A14">
      <w:pPr>
        <w:tabs>
          <w:tab w:val="left" w:pos="425"/>
        </w:tabs>
        <w:ind w:left="425"/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menuju halaman profile silahkan klik nama anda, maka akan diarahkan ke halaman profile.</w:t>
      </w:r>
    </w:p>
    <w:p w14:paraId="5A5BB2C3" w14:textId="77777777" w:rsidR="00625A14" w:rsidRDefault="00625A14" w:rsidP="00625A14">
      <w:pPr>
        <w:keepNext/>
        <w:jc w:val="center"/>
      </w:pPr>
      <w:r w:rsidRPr="000E00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A0EFB" wp14:editId="2AADB0C4">
            <wp:extent cx="1571625" cy="332547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711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DC62" w14:textId="618E2DA4" w:rsidR="00625A14" w:rsidRDefault="00625A14" w:rsidP="00625A14">
      <w:pPr>
        <w:pStyle w:val="Caption"/>
        <w:jc w:val="center"/>
        <w:rPr>
          <w:i/>
          <w:iCs/>
          <w:sz w:val="12"/>
          <w:szCs w:val="12"/>
        </w:rPr>
      </w:pPr>
      <w:r w:rsidRPr="00625A14">
        <w:rPr>
          <w:i/>
          <w:iCs/>
          <w:sz w:val="12"/>
          <w:szCs w:val="12"/>
        </w:rPr>
        <w:t xml:space="preserve">Guru Android </w:t>
      </w:r>
      <w:r w:rsidRPr="00625A14">
        <w:rPr>
          <w:i/>
          <w:iCs/>
          <w:sz w:val="12"/>
          <w:szCs w:val="12"/>
        </w:rPr>
        <w:fldChar w:fldCharType="begin"/>
      </w:r>
      <w:r w:rsidRPr="00625A14">
        <w:rPr>
          <w:i/>
          <w:iCs/>
          <w:sz w:val="12"/>
          <w:szCs w:val="12"/>
        </w:rPr>
        <w:instrText xml:space="preserve"> SEQ Guru_Android \* ARABIC </w:instrText>
      </w:r>
      <w:r w:rsidRPr="00625A14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15</w:t>
      </w:r>
      <w:r w:rsidRPr="00625A14">
        <w:rPr>
          <w:i/>
          <w:iCs/>
          <w:sz w:val="12"/>
          <w:szCs w:val="12"/>
        </w:rPr>
        <w:fldChar w:fldCharType="end"/>
      </w:r>
    </w:p>
    <w:p w14:paraId="33BB7F19" w14:textId="77777777" w:rsidR="00625A14" w:rsidRPr="00625A14" w:rsidRDefault="00625A14" w:rsidP="00625A14"/>
    <w:p w14:paraId="2E59BF3C" w14:textId="16A68FD9" w:rsidR="00625A14" w:rsidRDefault="00625A14" w:rsidP="00625A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25A14">
        <w:rPr>
          <w:rFonts w:ascii="Times New Roman" w:hAnsi="Times New Roman" w:cs="Times New Roman"/>
          <w:sz w:val="24"/>
          <w:szCs w:val="24"/>
          <w:lang w:val="id-ID"/>
        </w:rPr>
        <w:t xml:space="preserve">Tampilan halaman profile seperti padda gambar </w:t>
      </w:r>
      <w:r w:rsidRPr="00625A14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16</w:t>
      </w:r>
      <w:r w:rsidRPr="00625A1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EE93CFF" w14:textId="77777777" w:rsidR="00625A14" w:rsidRDefault="00625A14" w:rsidP="00625A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FE77579" w14:textId="77777777" w:rsidR="00625A14" w:rsidRDefault="00625A14" w:rsidP="00625A14">
      <w:pPr>
        <w:keepNext/>
        <w:jc w:val="center"/>
      </w:pPr>
      <w:r w:rsidRPr="00625A1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7E95847" wp14:editId="0F9AFEB5">
            <wp:extent cx="1857375" cy="397622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3120" cy="39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CA9" w14:textId="189FA79F" w:rsidR="00625A14" w:rsidRPr="00625A14" w:rsidRDefault="00625A14" w:rsidP="00625A14">
      <w:pPr>
        <w:pStyle w:val="Caption"/>
        <w:jc w:val="center"/>
        <w:rPr>
          <w:rFonts w:ascii="Times New Roman" w:hAnsi="Times New Roman" w:cs="Times New Roman"/>
          <w:i/>
          <w:iCs/>
          <w:sz w:val="12"/>
          <w:szCs w:val="12"/>
          <w:lang w:val="id-ID"/>
        </w:rPr>
      </w:pPr>
      <w:r w:rsidRPr="00625A14">
        <w:rPr>
          <w:i/>
          <w:iCs/>
          <w:sz w:val="12"/>
          <w:szCs w:val="12"/>
        </w:rPr>
        <w:t xml:space="preserve">Guru Android </w:t>
      </w:r>
      <w:r w:rsidRPr="00625A14">
        <w:rPr>
          <w:i/>
          <w:iCs/>
          <w:sz w:val="12"/>
          <w:szCs w:val="12"/>
        </w:rPr>
        <w:fldChar w:fldCharType="begin"/>
      </w:r>
      <w:r w:rsidRPr="00625A14">
        <w:rPr>
          <w:i/>
          <w:iCs/>
          <w:sz w:val="12"/>
          <w:szCs w:val="12"/>
        </w:rPr>
        <w:instrText xml:space="preserve"> SEQ Guru_Android \* ARABIC </w:instrText>
      </w:r>
      <w:r w:rsidRPr="00625A14">
        <w:rPr>
          <w:i/>
          <w:iCs/>
          <w:sz w:val="12"/>
          <w:szCs w:val="12"/>
        </w:rPr>
        <w:fldChar w:fldCharType="separate"/>
      </w:r>
      <w:r w:rsidR="00084CD8">
        <w:rPr>
          <w:i/>
          <w:iCs/>
          <w:noProof/>
          <w:sz w:val="12"/>
          <w:szCs w:val="12"/>
        </w:rPr>
        <w:t>16</w:t>
      </w:r>
      <w:r w:rsidRPr="00625A14">
        <w:rPr>
          <w:i/>
          <w:iCs/>
          <w:sz w:val="12"/>
          <w:szCs w:val="12"/>
        </w:rPr>
        <w:fldChar w:fldCharType="end"/>
      </w:r>
    </w:p>
    <w:sectPr w:rsidR="00625A14" w:rsidRPr="00625A14">
      <w:footerReference w:type="default" r:id="rId1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1977B" w14:textId="77777777" w:rsidR="00CE5BDC" w:rsidRDefault="00CE5BDC" w:rsidP="000E005C">
      <w:r>
        <w:separator/>
      </w:r>
    </w:p>
  </w:endnote>
  <w:endnote w:type="continuationSeparator" w:id="0">
    <w:p w14:paraId="314D0D51" w14:textId="77777777" w:rsidR="00CE5BDC" w:rsidRDefault="00CE5BDC" w:rsidP="000E0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2B908" w14:textId="77777777" w:rsidR="000E005C" w:rsidRDefault="000E005C" w:rsidP="000E005C">
    <w:pPr>
      <w:pStyle w:val="Footer"/>
      <w:ind w:firstLineChars="50" w:firstLine="90"/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2DD1F0" wp14:editId="1EDBC61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F3D1A4" w14:textId="77777777" w:rsidR="000E005C" w:rsidRDefault="000E005C" w:rsidP="000E005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2DD1F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KqG&#10;xg5TAgAACw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1EF3D1A4" w14:textId="77777777" w:rsidR="000E005C" w:rsidRDefault="000E005C" w:rsidP="000E005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lang w:val="en-GB"/>
      </w:rPr>
      <w:t>©</w:t>
    </w:r>
    <w:r>
      <w:rPr>
        <w:lang w:val="en-GB"/>
      </w:rPr>
      <w:t xml:space="preserve"> LARASEKSY</w:t>
    </w:r>
  </w:p>
  <w:p w14:paraId="2C413F80" w14:textId="77777777" w:rsidR="000E005C" w:rsidRDefault="000E005C" w:rsidP="000E005C">
    <w:pPr>
      <w:pStyle w:val="Footer"/>
      <w:ind w:firstLineChars="50" w:firstLine="90"/>
      <w:rPr>
        <w:lang w:val="en-GB"/>
      </w:rPr>
    </w:pPr>
    <w:proofErr w:type="spellStart"/>
    <w:r>
      <w:rPr>
        <w:lang w:val="en-GB"/>
      </w:rPr>
      <w:t>Kontak</w:t>
    </w:r>
    <w:proofErr w:type="spellEnd"/>
    <w:r>
      <w:rPr>
        <w:lang w:val="en-GB"/>
      </w:rPr>
      <w:t xml:space="preserve"> </w:t>
    </w:r>
    <w:proofErr w:type="gramStart"/>
    <w:r>
      <w:rPr>
        <w:lang w:val="en-GB"/>
      </w:rPr>
      <w:t>Saya :</w:t>
    </w:r>
    <w:proofErr w:type="gramEnd"/>
    <w:r>
      <w:rPr>
        <w:lang w:val="en-GB"/>
      </w:rPr>
      <w:t xml:space="preserve"> </w:t>
    </w:r>
    <w:r>
      <w:rPr>
        <w:noProof/>
        <w:lang w:val="en-GB"/>
      </w:rPr>
      <w:drawing>
        <wp:inline distT="0" distB="0" distL="114300" distR="114300" wp14:anchorId="704C563F" wp14:editId="3B959790">
          <wp:extent cx="131445" cy="131445"/>
          <wp:effectExtent l="0" t="0" r="1905" b="1905"/>
          <wp:docPr id="16" name="Picture 16" descr="icons8-github-3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icons8-github-30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1445" cy="131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hyperlink r:id="rId3" w:history="1">
      <w:proofErr w:type="spellStart"/>
      <w:r>
        <w:rPr>
          <w:rStyle w:val="Hyperlink"/>
          <w:lang w:val="en-GB"/>
        </w:rPr>
        <w:t>github</w:t>
      </w:r>
      <w:proofErr w:type="spellEnd"/>
    </w:hyperlink>
    <w:r>
      <w:rPr>
        <w:lang w:val="en-GB"/>
      </w:rPr>
      <w:t xml:space="preserve">   </w:t>
    </w:r>
    <w:r>
      <w:rPr>
        <w:noProof/>
        <w:lang w:val="en-GB"/>
      </w:rPr>
      <w:drawing>
        <wp:inline distT="0" distB="0" distL="114300" distR="114300" wp14:anchorId="74E43FB5" wp14:editId="736CFF22">
          <wp:extent cx="131445" cy="131445"/>
          <wp:effectExtent l="0" t="0" r="1905" b="1905"/>
          <wp:docPr id="17" name="Picture 17" descr="icons8-linkedin-48">
            <a:hlinkClick xmlns:a="http://schemas.openxmlformats.org/drawingml/2006/main" r:id="rId4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icons8-linkedin-48"/>
                  <pic:cNvPicPr>
                    <a:picLocks noChangeAspect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1445" cy="131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hyperlink r:id="rId6" w:history="1">
      <w:r>
        <w:rPr>
          <w:rStyle w:val="Hyperlink"/>
          <w:lang w:val="en-GB"/>
        </w:rPr>
        <w:t>LinkedIn</w:t>
      </w:r>
    </w:hyperlink>
    <w:r>
      <w:rPr>
        <w:lang w:val="en-GB"/>
      </w:rPr>
      <w:t xml:space="preserve"> </w:t>
    </w:r>
  </w:p>
  <w:p w14:paraId="53120712" w14:textId="77777777" w:rsidR="000E005C" w:rsidRDefault="000E00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6B6C8" w14:textId="77777777" w:rsidR="00CE5BDC" w:rsidRDefault="00CE5BDC" w:rsidP="000E005C">
      <w:r>
        <w:separator/>
      </w:r>
    </w:p>
  </w:footnote>
  <w:footnote w:type="continuationSeparator" w:id="0">
    <w:p w14:paraId="294E131F" w14:textId="77777777" w:rsidR="00CE5BDC" w:rsidRDefault="00CE5BDC" w:rsidP="000E00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C3595A"/>
    <w:multiLevelType w:val="singleLevel"/>
    <w:tmpl w:val="36407F2E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ascii="Times New Roman" w:hAnsi="Times New Roman" w:cs="Times New Roman" w:hint="default"/>
        <w:b/>
        <w:bCs/>
        <w:sz w:val="24"/>
        <w:szCs w:val="24"/>
      </w:rPr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06CD246B"/>
    <w:multiLevelType w:val="hybridMultilevel"/>
    <w:tmpl w:val="8DE069A8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9165A7"/>
    <w:rsid w:val="00050A31"/>
    <w:rsid w:val="000716D2"/>
    <w:rsid w:val="00071AAB"/>
    <w:rsid w:val="00084CD8"/>
    <w:rsid w:val="000B76C4"/>
    <w:rsid w:val="000C5610"/>
    <w:rsid w:val="000E005C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5276F"/>
    <w:rsid w:val="005647F2"/>
    <w:rsid w:val="005662D1"/>
    <w:rsid w:val="00573A09"/>
    <w:rsid w:val="005A4526"/>
    <w:rsid w:val="005C1B16"/>
    <w:rsid w:val="005E53D0"/>
    <w:rsid w:val="006002EB"/>
    <w:rsid w:val="006128EF"/>
    <w:rsid w:val="00625A14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E5BDC"/>
    <w:rsid w:val="00CF7953"/>
    <w:rsid w:val="00D07232"/>
    <w:rsid w:val="00D10245"/>
    <w:rsid w:val="00D21BDD"/>
    <w:rsid w:val="00D65F07"/>
    <w:rsid w:val="00D92BB7"/>
    <w:rsid w:val="00DC76D2"/>
    <w:rsid w:val="00DD30ED"/>
    <w:rsid w:val="00E03C15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57743"/>
    <w:rsid w:val="00F8455C"/>
    <w:rsid w:val="0F6A26EF"/>
    <w:rsid w:val="169D36C6"/>
    <w:rsid w:val="17D86FF3"/>
    <w:rsid w:val="18B73BFB"/>
    <w:rsid w:val="1B9165A7"/>
    <w:rsid w:val="1DF53B28"/>
    <w:rsid w:val="2CBA0DF3"/>
    <w:rsid w:val="3B913953"/>
    <w:rsid w:val="486A2FA1"/>
    <w:rsid w:val="4A9A2533"/>
    <w:rsid w:val="595F6EAB"/>
    <w:rsid w:val="5BF87522"/>
    <w:rsid w:val="7428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E32564"/>
  <w15:docId w15:val="{0148F4F1-E5CA-4865-89D5-48BB031D1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/>
  </w:docDefaults>
  <w:latentStyles w:defLockedState="0" w:defUIPriority="0" w:defSemiHidden="0" w:defUnhideWhenUsed="0" w:defQFormat="1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6" w:qFormat="0"/>
    <w:lsdException w:name="caption" w:semiHidden="1" w:unhideWhenUsed="1"/>
    <w:lsdException w:name="table of authorities" w:qFormat="0"/>
    <w:lsdException w:name="toa heading" w:qFormat="0"/>
    <w:lsdException w:name="List Number" w:qFormat="0"/>
    <w:lsdException w:name="List 5" w:qFormat="0"/>
    <w:lsdException w:name="Default Paragraph Font" w:semiHidden="1"/>
    <w:lsdException w:name="HTML Top of Form" w:semiHidden="1" w:uiPriority="99" w:unhideWhenUsed="1" w:qFormat="0"/>
    <w:lsdException w:name="HTML Bottom of Form" w:semiHidden="1" w:uiPriority="99" w:unhideWhenUsed="1" w:qFormat="0"/>
    <w:lsdException w:name="Normal (Web)" w:qFormat="0"/>
    <w:lsdException w:name="HTML Variable" w:qFormat="0"/>
    <w:lsdException w:name="Normal Table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 w:qFormat="0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 w:qFormat="0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0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qFormat="0"/>
    <w:lsdException w:name="No Spacing" w:uiPriority="99" w:qFormat="0"/>
    <w:lsdException w:name="Light Shading" w:uiPriority="60"/>
    <w:lsdException w:name="Light List" w:uiPriority="61"/>
    <w:lsdException w:name="Light Grid" w:uiPriority="62" w:qFormat="0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0"/>
    <w:lsdException w:name="Light Grid Accent 1" w:uiPriority="62"/>
    <w:lsdException w:name="Medium Shading 1 Accent 1" w:uiPriority="63" w:qFormat="0"/>
    <w:lsdException w:name="Medium Shading 2 Accent 1" w:uiPriority="64"/>
    <w:lsdException w:name="Medium List 1 Accent 1" w:uiPriority="65"/>
    <w:lsdException w:name="Revision" w:semiHidden="1" w:uiPriority="99" w:qFormat="0"/>
    <w:lsdException w:name="List Paragraph" w:uiPriority="99" w:qFormat="0"/>
    <w:lsdException w:name="Quote" w:uiPriority="99" w:qFormat="0"/>
    <w:lsdException w:name="Intense Quote" w:uiPriority="99" w:qFormat="0"/>
    <w:lsdException w:name="Medium List 2 Accent 1" w:uiPriority="66"/>
    <w:lsdException w:name="Medium Grid 1 Accent 1" w:uiPriority="67"/>
    <w:lsdException w:name="Medium Grid 2 Accent 1" w:uiPriority="68" w:qFormat="0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0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 w:qFormat="0"/>
    <w:lsdException w:name="Medium Shading 1 Accent 3" w:uiPriority="63" w:qFormat="0"/>
    <w:lsdException w:name="Medium Shading 2 Accent 3" w:uiPriority="64" w:qFormat="0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 w:qFormat="0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0"/>
    <w:lsdException w:name="Light List Accent 6" w:uiPriority="61"/>
    <w:lsdException w:name="Light Grid Accent 6" w:uiPriority="62"/>
    <w:lsdException w:name="Medium Shading 1 Accent 6" w:uiPriority="63" w:qFormat="0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 w:qFormat="0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qFormat/>
    <w:pPr>
      <w:spacing w:after="120"/>
      <w:ind w:leftChars="700" w:left="1440" w:rightChars="700" w:right="1440"/>
    </w:pPr>
  </w:style>
  <w:style w:type="paragraph" w:styleId="BodyText">
    <w:name w:val="Body Text"/>
    <w:basedOn w:val="Normal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next w:val="CommentText"/>
    <w:qFormat/>
    <w:rPr>
      <w:b/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qFormat/>
    <w:pPr>
      <w:snapToGrid w:val="0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qFormat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qFormat/>
    <w:rPr>
      <w:rFonts w:ascii="Courier New" w:hAnsi="Courier New" w:cs="Courier New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qFormat/>
    <w:pPr>
      <w:ind w:leftChars="800" w:left="800"/>
    </w:pPr>
  </w:style>
  <w:style w:type="paragraph" w:styleId="Index6">
    <w:name w:val="index 6"/>
    <w:basedOn w:val="Normal"/>
    <w:next w:val="Normal"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qFormat/>
    <w:pPr>
      <w:ind w:leftChars="400" w:left="100" w:hangingChars="200" w:hanging="200"/>
    </w:pPr>
  </w:style>
  <w:style w:type="paragraph" w:styleId="List4">
    <w:name w:val="List 4"/>
    <w:basedOn w:val="Normal"/>
    <w:qFormat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qFormat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qFormat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qFormat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qFormat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qFormat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madmouse17" TargetMode="External"/><Relationship Id="rId2" Type="http://schemas.openxmlformats.org/officeDocument/2006/relationships/image" Target="media/image13.png"/><Relationship Id="rId1" Type="http://schemas.openxmlformats.org/officeDocument/2006/relationships/hyperlink" Target="https://github.com/madmouse17" TargetMode="External"/><Relationship Id="rId6" Type="http://schemas.openxmlformats.org/officeDocument/2006/relationships/hyperlink" Target="https://www.linkedin.com/in/galih-risti-fauzy-b75a481b0/" TargetMode="External"/><Relationship Id="rId5" Type="http://schemas.openxmlformats.org/officeDocument/2006/relationships/image" Target="media/image14.png"/><Relationship Id="rId4" Type="http://schemas.openxmlformats.org/officeDocument/2006/relationships/hyperlink" Target="https://www.linkedin.com/in/galih-risti-fauzy-b75a481b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 silver</dc:creator>
  <cp:lastModifiedBy>Mad Mouse</cp:lastModifiedBy>
  <cp:revision>4</cp:revision>
  <cp:lastPrinted>2023-09-23T06:07:00Z</cp:lastPrinted>
  <dcterms:created xsi:type="dcterms:W3CDTF">2023-09-21T05:59:00Z</dcterms:created>
  <dcterms:modified xsi:type="dcterms:W3CDTF">2023-09-23T06:07:00Z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5444223D4427406ABA0A6C3F89620D46_11</vt:lpwstr>
  </property>
</Properties>
</file>